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913" w:type="dxa"/>
        <w:tblLayout w:type="fixed"/>
        <w:tblLook w:val="01E0" w:firstRow="1" w:lastRow="1" w:firstColumn="1" w:lastColumn="1" w:noHBand="0" w:noVBand="0"/>
      </w:tblPr>
      <w:tblGrid>
        <w:gridCol w:w="5604"/>
        <w:gridCol w:w="3309"/>
      </w:tblGrid>
      <w:tr w:rsidR="006847E1" w:rsidRPr="006C5A7D" w14:paraId="23AC737D" w14:textId="77777777" w:rsidTr="00A75D8D">
        <w:trPr>
          <w:trHeight w:hRule="exact" w:val="19"/>
        </w:trPr>
        <w:tc>
          <w:tcPr>
            <w:tcW w:w="5604" w:type="dxa"/>
            <w:vMerge w:val="restart"/>
            <w:shd w:val="clear" w:color="auto" w:fill="auto"/>
          </w:tcPr>
          <w:p w14:paraId="297B46DF" w14:textId="77777777" w:rsidR="006847E1" w:rsidRPr="006C5A7D" w:rsidRDefault="006847E1" w:rsidP="003477B2">
            <w:pPr>
              <w:pStyle w:val="Adresse"/>
            </w:pPr>
          </w:p>
        </w:tc>
        <w:tc>
          <w:tcPr>
            <w:tcW w:w="3309" w:type="dxa"/>
            <w:shd w:val="clear" w:color="auto" w:fill="auto"/>
          </w:tcPr>
          <w:p w14:paraId="795A98FF" w14:textId="77777777" w:rsidR="006847E1" w:rsidRPr="006C5A7D" w:rsidRDefault="006847E1" w:rsidP="003477B2"/>
        </w:tc>
      </w:tr>
      <w:tr w:rsidR="006847E1" w:rsidRPr="003477B2" w14:paraId="00AA3F70" w14:textId="77777777" w:rsidTr="00A75D8D">
        <w:trPr>
          <w:trHeight w:val="280"/>
        </w:trPr>
        <w:tc>
          <w:tcPr>
            <w:tcW w:w="5604" w:type="dxa"/>
            <w:vMerge/>
            <w:shd w:val="clear" w:color="auto" w:fill="auto"/>
          </w:tcPr>
          <w:p w14:paraId="29D737D6" w14:textId="77777777" w:rsidR="006847E1" w:rsidRPr="006C5A7D" w:rsidRDefault="006847E1" w:rsidP="003477B2"/>
        </w:tc>
        <w:tc>
          <w:tcPr>
            <w:tcW w:w="3309" w:type="dxa"/>
            <w:shd w:val="clear" w:color="auto" w:fill="auto"/>
          </w:tcPr>
          <w:p w14:paraId="42D857B9" w14:textId="4624721F" w:rsidR="006847E1" w:rsidRPr="003477B2" w:rsidRDefault="006847E1" w:rsidP="003477B2">
            <w:pPr>
              <w:pStyle w:val="Absender"/>
              <w:rPr>
                <w:b/>
                <w:bCs/>
                <w:lang w:val="fr-CH"/>
              </w:rPr>
            </w:pPr>
          </w:p>
        </w:tc>
      </w:tr>
      <w:tr w:rsidR="006847E1" w:rsidRPr="006C5A7D" w14:paraId="15C9BEA9" w14:textId="77777777" w:rsidTr="00A75D8D">
        <w:trPr>
          <w:trHeight w:hRule="exact" w:val="54"/>
        </w:trPr>
        <w:tc>
          <w:tcPr>
            <w:tcW w:w="8913" w:type="dxa"/>
            <w:gridSpan w:val="2"/>
            <w:shd w:val="clear" w:color="auto" w:fill="auto"/>
          </w:tcPr>
          <w:p w14:paraId="7BA8CCE7" w14:textId="5B610BB0" w:rsidR="006847E1" w:rsidRPr="000A2852" w:rsidRDefault="006847E1" w:rsidP="003477B2"/>
        </w:tc>
      </w:tr>
      <w:tr w:rsidR="006847E1" w:rsidRPr="006C5A7D" w14:paraId="6ADC60B3" w14:textId="77777777" w:rsidTr="00A75D8D">
        <w:trPr>
          <w:trHeight w:hRule="exact" w:val="21"/>
        </w:trPr>
        <w:tc>
          <w:tcPr>
            <w:tcW w:w="8913" w:type="dxa"/>
            <w:gridSpan w:val="2"/>
            <w:shd w:val="clear" w:color="auto" w:fill="auto"/>
          </w:tcPr>
          <w:p w14:paraId="77A40839" w14:textId="77777777" w:rsidR="006847E1" w:rsidRPr="006C5A7D" w:rsidRDefault="006847E1" w:rsidP="003477B2"/>
        </w:tc>
      </w:tr>
    </w:tbl>
    <w:p w14:paraId="63C2512F" w14:textId="23B13622" w:rsidR="009C591A" w:rsidRPr="009C17B6" w:rsidRDefault="009C591A" w:rsidP="003477B2">
      <w:pPr>
        <w:pStyle w:val="FirstParagraph"/>
      </w:pPr>
      <w:bookmarkStart w:id="0" w:name="cover-letter"/>
      <w:bookmarkStart w:id="1" w:name="OLE_LINK3"/>
      <w:r w:rsidRPr="009C17B6">
        <w:t xml:space="preserve">Dear </w:t>
      </w:r>
      <w:r w:rsidR="009C17B6">
        <w:t>Dr. Pham,</w:t>
      </w:r>
    </w:p>
    <w:p w14:paraId="30B156C9" w14:textId="3AEC5A6B" w:rsidR="009C591A" w:rsidRPr="009C17B6" w:rsidRDefault="009C17B6" w:rsidP="003477B2">
      <w:pPr>
        <w:pStyle w:val="BodyText"/>
      </w:pPr>
      <w:r w:rsidRPr="005F2FDB">
        <w:rPr>
          <w:szCs w:val="20"/>
        </w:rPr>
        <w:t>p</w:t>
      </w:r>
      <w:r w:rsidR="009C591A" w:rsidRPr="005F2FDB">
        <w:rPr>
          <w:szCs w:val="20"/>
        </w:rPr>
        <w:t>lease</w:t>
      </w:r>
      <w:r w:rsidR="009C591A" w:rsidRPr="009C17B6">
        <w:t xml:space="preserve"> find enclosed our manuscript entitled </w:t>
      </w:r>
      <w:r w:rsidR="009C591A" w:rsidRPr="009C17B6">
        <w:rPr>
          <w:b/>
          <w:bCs/>
        </w:rPr>
        <w:t>“Cell Wall Biochemistry Drives Pollen Tube Mechanics and Affects Growth Rate”</w:t>
      </w:r>
      <w:r w:rsidR="009C591A" w:rsidRPr="009C17B6">
        <w:t xml:space="preserve"> for consideration as a research article in </w:t>
      </w:r>
      <w:r w:rsidR="009C591A" w:rsidRPr="009C17B6">
        <w:rPr>
          <w:i/>
          <w:iCs/>
        </w:rPr>
        <w:t>Cell</w:t>
      </w:r>
      <w:r w:rsidR="009C591A" w:rsidRPr="009C17B6">
        <w:t>.</w:t>
      </w:r>
    </w:p>
    <w:p w14:paraId="1E5B2747" w14:textId="6DD5341D" w:rsidR="009C591A" w:rsidRPr="009C17B6" w:rsidRDefault="009C17B6" w:rsidP="003477B2">
      <w:pPr>
        <w:pStyle w:val="BodyText"/>
      </w:pPr>
      <w:r>
        <w:t>Over the last years, it has become obvious that m</w:t>
      </w:r>
      <w:r w:rsidRPr="009C17B6">
        <w:t xml:space="preserve">echanical </w:t>
      </w:r>
      <w:r w:rsidR="009C591A" w:rsidRPr="009C17B6">
        <w:t xml:space="preserve">stimuli play a major role in </w:t>
      </w:r>
      <w:r>
        <w:t xml:space="preserve">cell differentiation, function, and </w:t>
      </w:r>
      <w:r w:rsidR="009C591A" w:rsidRPr="009C17B6">
        <w:t xml:space="preserve">cellular growth. </w:t>
      </w:r>
      <w:r>
        <w:t xml:space="preserve">However, how mechanical forces interrelate with biochemical properties is only poorly </w:t>
      </w:r>
      <w:r w:rsidRPr="003477B2">
        <w:t>understood</w:t>
      </w:r>
      <w:r>
        <w:t xml:space="preserve">. </w:t>
      </w:r>
      <w:r w:rsidR="009C591A" w:rsidRPr="009C17B6">
        <w:t xml:space="preserve">Tip-growing cells, such as neurons, root hairs, </w:t>
      </w:r>
      <w:r>
        <w:t>or</w:t>
      </w:r>
      <w:r w:rsidRPr="009C17B6">
        <w:t xml:space="preserve"> </w:t>
      </w:r>
      <w:r w:rsidR="009C591A" w:rsidRPr="009C17B6">
        <w:t>pollen tubes</w:t>
      </w:r>
      <w:r>
        <w:t xml:space="preserve"> are ideal systems to study this relationship as they</w:t>
      </w:r>
      <w:r w:rsidR="009C591A" w:rsidRPr="009C17B6">
        <w:t xml:space="preserve"> have a remarkably fine sensorium to detect </w:t>
      </w:r>
      <w:r>
        <w:t xml:space="preserve">mechanical forces </w:t>
      </w:r>
      <w:r w:rsidR="009C591A" w:rsidRPr="009C17B6">
        <w:t>and overcome obstacles by changing their growth behavior.</w:t>
      </w:r>
    </w:p>
    <w:p w14:paraId="29FE827F" w14:textId="10AF88F1" w:rsidR="009C591A" w:rsidRPr="009C17B6" w:rsidRDefault="009C17B6" w:rsidP="003477B2">
      <w:pPr>
        <w:pStyle w:val="BodyText"/>
      </w:pPr>
      <w:r>
        <w:t>Being the most rapidly growing cells on our planet,</w:t>
      </w:r>
      <w:r w:rsidR="009C591A" w:rsidRPr="009C17B6">
        <w:t xml:space="preserve"> pollen tubes </w:t>
      </w:r>
      <w:r>
        <w:t xml:space="preserve">are </w:t>
      </w:r>
      <w:r w:rsidR="00973218">
        <w:t xml:space="preserve">an </w:t>
      </w:r>
      <w:r>
        <w:t xml:space="preserve">excellent system to study how </w:t>
      </w:r>
      <w:r w:rsidR="00973218">
        <w:t>the mechanical properties of their extracellular matrix, the cell wall, are modulated during cellular growth and affect their growth rate</w:t>
      </w:r>
      <w:r w:rsidR="009C591A" w:rsidRPr="009C17B6">
        <w:t>. As in all plant cells, the elongation of pollen tubes is driven by turgor pressure, which is counteracted by a rigid, growth-restraining cell wall. Thus, cell growth requires a loosening of the cell wall while maintaining its integrity to prevent bursting of the cell</w:t>
      </w:r>
      <w:r w:rsidR="00973218">
        <w:t>. The fine regulation of this process is of utmost importance as the pollen tube transports the two sperm cells that are released to effect double fertilization upon reaching</w:t>
      </w:r>
      <w:r w:rsidR="009C591A" w:rsidRPr="009C17B6">
        <w:t xml:space="preserve"> an ovule.</w:t>
      </w:r>
      <w:r w:rsidR="00973218">
        <w:t xml:space="preserve"> Premature bursting would thus prevent fertilization and seed formation, which forms the basis of </w:t>
      </w:r>
      <w:proofErr w:type="gramStart"/>
      <w:r w:rsidR="00973218">
        <w:t>the vast majority of</w:t>
      </w:r>
      <w:proofErr w:type="gramEnd"/>
      <w:r w:rsidR="00973218">
        <w:t xml:space="preserve"> our food and feed.</w:t>
      </w:r>
      <w:r w:rsidR="009C591A" w:rsidRPr="009C17B6">
        <w:t xml:space="preserve"> After </w:t>
      </w:r>
      <w:r w:rsidR="00973218">
        <w:t>the</w:t>
      </w:r>
      <w:r w:rsidR="00973218" w:rsidRPr="009C17B6">
        <w:t xml:space="preserve"> </w:t>
      </w:r>
      <w:r w:rsidR="009C591A" w:rsidRPr="009C17B6">
        <w:t xml:space="preserve">ovule has been </w:t>
      </w:r>
      <w:r w:rsidR="00973218">
        <w:t>reach</w:t>
      </w:r>
      <w:r w:rsidR="00973218" w:rsidRPr="009C17B6">
        <w:t>ed</w:t>
      </w:r>
      <w:r w:rsidR="009C591A" w:rsidRPr="009C17B6">
        <w:t>, however, the pollen tube must burst to deliver the sperm cells, requiring a complex regulation of the two opposing forces.</w:t>
      </w:r>
    </w:p>
    <w:p w14:paraId="23E1025A" w14:textId="3AFE3EE5" w:rsidR="009C591A" w:rsidRPr="009C17B6" w:rsidRDefault="009C591A" w:rsidP="003477B2">
      <w:pPr>
        <w:pStyle w:val="BodyText"/>
      </w:pPr>
      <w:r w:rsidRPr="009C17B6">
        <w:t xml:space="preserve">While the biochemical composition of the cell wall has been studied in detail, it is not known how the different components contribute to its mechanical properties, which is crucial to understand cellular growth and morphogenesis. In the work presented in this manuscript, we </w:t>
      </w:r>
      <w:r w:rsidR="00973218">
        <w:t xml:space="preserve">used a systems approach by </w:t>
      </w:r>
      <w:r w:rsidRPr="009C17B6">
        <w:t>combin</w:t>
      </w:r>
      <w:r w:rsidR="00973218">
        <w:t>ing</w:t>
      </w:r>
      <w:r w:rsidRPr="009C17B6">
        <w:t xml:space="preserve"> novel experimental </w:t>
      </w:r>
      <w:r w:rsidR="005065D2">
        <w:t>techniques</w:t>
      </w:r>
      <w:r w:rsidR="005065D2" w:rsidRPr="009C17B6">
        <w:t xml:space="preserve"> </w:t>
      </w:r>
      <w:r w:rsidRPr="009C17B6">
        <w:t xml:space="preserve">with sophisticated mathematical simulations to investigate the interplay between biochemical and mechanical properties of the cell wall, allowing accurate predictions </w:t>
      </w:r>
      <w:r w:rsidR="00973218">
        <w:t>of</w:t>
      </w:r>
      <w:r w:rsidR="00973218" w:rsidRPr="009C17B6">
        <w:t xml:space="preserve"> </w:t>
      </w:r>
      <w:r w:rsidRPr="009C17B6">
        <w:t>cellular growth.</w:t>
      </w:r>
    </w:p>
    <w:p w14:paraId="0A2403BA" w14:textId="058ABB2C" w:rsidR="009C591A" w:rsidRPr="009C17B6" w:rsidRDefault="009C591A" w:rsidP="003477B2">
      <w:pPr>
        <w:pStyle w:val="BodyText"/>
      </w:pPr>
      <w:r w:rsidRPr="009C17B6">
        <w:t xml:space="preserve">We have exploited cell wall mutants of </w:t>
      </w:r>
      <w:r w:rsidRPr="009C17B6">
        <w:rPr>
          <w:i/>
          <w:iCs/>
        </w:rPr>
        <w:t>Arabidopsis</w:t>
      </w:r>
      <w:r w:rsidRPr="009C17B6">
        <w:t xml:space="preserve"> </w:t>
      </w:r>
      <w:r w:rsidRPr="009C17B6">
        <w:rPr>
          <w:i/>
          <w:iCs/>
        </w:rPr>
        <w:t xml:space="preserve">thaliana </w:t>
      </w:r>
      <w:r w:rsidRPr="009C17B6">
        <w:t xml:space="preserve">to </w:t>
      </w:r>
      <w:r w:rsidR="00BF7FD1">
        <w:t>alter</w:t>
      </w:r>
      <w:r w:rsidR="00BF7FD1" w:rsidRPr="009C17B6">
        <w:t xml:space="preserve"> </w:t>
      </w:r>
      <w:r w:rsidRPr="009C17B6">
        <w:t xml:space="preserve">cell wall composition and quantitatively measure </w:t>
      </w:r>
      <w:r w:rsidR="00BF7FD1">
        <w:t>the effects on mechanical parameters</w:t>
      </w:r>
      <w:r w:rsidRPr="009C17B6">
        <w:t xml:space="preserve">. More specifically, we used Cellular Force Microscopy (CFM) in combination with ultrastructural analyses </w:t>
      </w:r>
      <w:bookmarkStart w:id="2" w:name="OLE_LINK1"/>
      <w:bookmarkStart w:id="3" w:name="OLE_LINK2"/>
      <w:r w:rsidRPr="009C17B6">
        <w:t>as well as Finite Element Method (FEM)-based modeling with Monte Carlo uncertainty quantifications to determine</w:t>
      </w:r>
      <w:bookmarkEnd w:id="2"/>
      <w:bookmarkEnd w:id="3"/>
      <w:r w:rsidRPr="009C17B6">
        <w:t xml:space="preserve"> turgor pressure and cell wall elasticity of wild-type and mutant pollen tubes. Additional CFM-based viscoelasticity measurements allowed us to use these parameters to ac</w:t>
      </w:r>
      <w:r w:rsidR="00BF7FD1">
        <w:t>c</w:t>
      </w:r>
      <w:r w:rsidRPr="009C17B6">
        <w:t>urately predict the growth rate of the mutant pollen tubes with respect to their cell wall composition.</w:t>
      </w:r>
    </w:p>
    <w:p w14:paraId="60F8F135" w14:textId="77777777" w:rsidR="00A75D8D" w:rsidRDefault="009C591A" w:rsidP="003477B2">
      <w:pPr>
        <w:pStyle w:val="BodyText"/>
        <w:sectPr w:rsidR="00A75D8D" w:rsidSect="00A86F91">
          <w:headerReference w:type="even" r:id="rId6"/>
          <w:headerReference w:type="default" r:id="rId7"/>
          <w:footerReference w:type="even" r:id="rId8"/>
          <w:footerReference w:type="default" r:id="rId9"/>
          <w:headerReference w:type="first" r:id="rId10"/>
          <w:footerReference w:type="first" r:id="rId11"/>
          <w:pgSz w:w="11906" w:h="16838" w:code="9"/>
          <w:pgMar w:top="1985" w:right="907" w:bottom="1380" w:left="1985" w:header="567" w:footer="805" w:gutter="0"/>
          <w:cols w:space="708"/>
          <w:titlePg/>
          <w:docGrid w:linePitch="360"/>
        </w:sectPr>
      </w:pPr>
      <w:r w:rsidRPr="009C17B6">
        <w:t xml:space="preserve">We have not only modeled cellular growth and quantitatively measured mechanical and physiological properties of pollen tubes but, for the first time, predicted cellular growth behavior and tested it to verify the validity of the model. Therefore, this work significantly advances the field of modeling cellular growth, a major challenge in cell biology. We show that changes in cell wall composition affect cell wall ultrastructure, leading to compensatory changes that allow for cellular growth, albeit </w:t>
      </w:r>
      <w:r w:rsidR="006D323D">
        <w:t xml:space="preserve">in a </w:t>
      </w:r>
      <w:r w:rsidRPr="009C17B6">
        <w:t>compromised</w:t>
      </w:r>
      <w:r w:rsidR="006D323D">
        <w:t xml:space="preserve"> fashion</w:t>
      </w:r>
      <w:r w:rsidRPr="009C17B6">
        <w:t xml:space="preserve">. Ultrastructural analyses of the small </w:t>
      </w:r>
      <w:r w:rsidRPr="009C17B6">
        <w:rPr>
          <w:i/>
          <w:iCs/>
        </w:rPr>
        <w:t>Arabidopsis thaliana</w:t>
      </w:r>
      <w:r w:rsidRPr="009C17B6">
        <w:t xml:space="preserve"> pollen tubes are extremely </w:t>
      </w:r>
    </w:p>
    <w:p w14:paraId="22AF9F8F" w14:textId="1DFFD872" w:rsidR="009C591A" w:rsidRPr="009C17B6" w:rsidRDefault="009C591A" w:rsidP="003477B2">
      <w:pPr>
        <w:pStyle w:val="BodyText"/>
      </w:pPr>
      <w:r w:rsidRPr="009C17B6">
        <w:lastRenderedPageBreak/>
        <w:t>challenging, and our work sets an unprecedented level in terms of sample numbers, quality, and reproducibility of such analyses. Also, the presented three-step, quasi-static continuum model based on FEM goes far beyond previous pollen tube models in terms of accuracy and predictive power.</w:t>
      </w:r>
    </w:p>
    <w:p w14:paraId="4688F223" w14:textId="3AA83649" w:rsidR="009C591A" w:rsidRPr="009C17B6" w:rsidRDefault="009C591A" w:rsidP="003477B2">
      <w:pPr>
        <w:pStyle w:val="BodyText"/>
      </w:pPr>
      <w:r w:rsidRPr="009C17B6">
        <w:t xml:space="preserve">The work presented in our manuscript does not only provide novel, fundamental insights into the regulation of cellular morphogenesis by the mechanical properties of the cell wall, but also reports advances in methodologies for quantitative measurements and novel simulation approaches, which can be adapted to other systems. We therefore think that the manuscript is of interest to a very wide scientific community, such as the readership of </w:t>
      </w:r>
      <w:r w:rsidRPr="009C17B6">
        <w:rPr>
          <w:i/>
          <w:iCs/>
        </w:rPr>
        <w:t>Cell</w:t>
      </w:r>
      <w:r w:rsidRPr="009C17B6">
        <w:t>, who is interested in fundamental principles of cell</w:t>
      </w:r>
      <w:r w:rsidR="006D323D">
        <w:t>ular</w:t>
      </w:r>
      <w:r w:rsidRPr="009C17B6">
        <w:t xml:space="preserve"> growth and morphogenesis.</w:t>
      </w:r>
    </w:p>
    <w:p w14:paraId="0EBE039B" w14:textId="363B3272" w:rsidR="009C591A" w:rsidRPr="009C17B6" w:rsidRDefault="009C591A" w:rsidP="003477B2">
      <w:pPr>
        <w:pStyle w:val="BodyText"/>
      </w:pPr>
      <w:r w:rsidRPr="009C17B6">
        <w:t xml:space="preserve">Based on their profound understanding of cellular mechanics and / or pollen tube biology, we suggest José </w:t>
      </w:r>
      <w:proofErr w:type="spellStart"/>
      <w:r w:rsidRPr="009C17B6">
        <w:t>Feijó</w:t>
      </w:r>
      <w:proofErr w:type="spellEnd"/>
      <w:r w:rsidRPr="009C17B6">
        <w:t>, Elizabeth Haswell</w:t>
      </w:r>
      <w:r w:rsidR="006D323D">
        <w:t xml:space="preserve"> or</w:t>
      </w:r>
      <w:r w:rsidR="006D323D" w:rsidRPr="009C17B6">
        <w:t xml:space="preserve"> </w:t>
      </w:r>
      <w:proofErr w:type="spellStart"/>
      <w:r w:rsidRPr="009C17B6">
        <w:t>Seyed</w:t>
      </w:r>
      <w:proofErr w:type="spellEnd"/>
      <w:r w:rsidRPr="009C17B6">
        <w:t xml:space="preserve"> Mousavi as reviewers.</w:t>
      </w:r>
    </w:p>
    <w:p w14:paraId="2A9D1173" w14:textId="77777777" w:rsidR="009C591A" w:rsidRPr="009C17B6" w:rsidRDefault="009C591A" w:rsidP="003477B2">
      <w:pPr>
        <w:pStyle w:val="BodyText"/>
      </w:pPr>
      <w:r w:rsidRPr="009C17B6">
        <w:t>We thank you very much for considering our manuscript and look forward to hearing from you.</w:t>
      </w:r>
    </w:p>
    <w:p w14:paraId="1EC474BD" w14:textId="77777777" w:rsidR="006D323D" w:rsidRDefault="006D323D" w:rsidP="003477B2">
      <w:pPr>
        <w:pStyle w:val="BodyText"/>
      </w:pPr>
    </w:p>
    <w:p w14:paraId="66B32ED5" w14:textId="180B0061" w:rsidR="009C591A" w:rsidRPr="009C17B6" w:rsidRDefault="006D323D" w:rsidP="003477B2">
      <w:pPr>
        <w:pStyle w:val="BodyText"/>
      </w:pPr>
      <w:r w:rsidRPr="009C17B6">
        <w:rPr>
          <w:noProof/>
        </w:rPr>
        <w:drawing>
          <wp:anchor distT="0" distB="0" distL="114300" distR="114300" simplePos="0" relativeHeight="251658240" behindDoc="1" locked="0" layoutInCell="1" allowOverlap="1" wp14:anchorId="0377F37C" wp14:editId="0371CFAD">
            <wp:simplePos x="0" y="0"/>
            <wp:positionH relativeFrom="column">
              <wp:posOffset>-11430</wp:posOffset>
            </wp:positionH>
            <wp:positionV relativeFrom="paragraph">
              <wp:posOffset>201295</wp:posOffset>
            </wp:positionV>
            <wp:extent cx="1724660" cy="654685"/>
            <wp:effectExtent l="0" t="0" r="2540" b="5715"/>
            <wp:wrapNone/>
            <wp:docPr id="4" name="Picture 4" descr="SIG 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 UG"/>
                    <pic:cNvPicPr>
                      <a:picLocks noChangeAspect="1" noChangeArrowheads="1"/>
                    </pic:cNvPicPr>
                  </pic:nvPicPr>
                  <pic:blipFill>
                    <a:blip r:embed="rId12">
                      <a:lum bright="-18000" contrast="54000"/>
                      <a:extLst>
                        <a:ext uri="{28A0092B-C50C-407E-A947-70E740481C1C}">
                          <a14:useLocalDpi xmlns:a14="http://schemas.microsoft.com/office/drawing/2010/main" val="0"/>
                        </a:ext>
                      </a:extLst>
                    </a:blip>
                    <a:srcRect l="26196" t="20685" r="25108" b="33987"/>
                    <a:stretch>
                      <a:fillRect/>
                    </a:stretch>
                  </pic:blipFill>
                  <pic:spPr bwMode="auto">
                    <a:xfrm>
                      <a:off x="0" y="0"/>
                      <a:ext cx="1724660" cy="654685"/>
                    </a:xfrm>
                    <a:prstGeom prst="rect">
                      <a:avLst/>
                    </a:prstGeom>
                    <a:noFill/>
                    <a:ln>
                      <a:noFill/>
                    </a:ln>
                  </pic:spPr>
                </pic:pic>
              </a:graphicData>
            </a:graphic>
            <wp14:sizeRelH relativeFrom="page">
              <wp14:pctWidth>0</wp14:pctWidth>
            </wp14:sizeRelH>
            <wp14:sizeRelV relativeFrom="page">
              <wp14:pctHeight>0</wp14:pctHeight>
            </wp14:sizeRelV>
          </wp:anchor>
        </w:drawing>
      </w:r>
      <w:r>
        <w:t>With best wishes</w:t>
      </w:r>
      <w:r w:rsidR="009C591A" w:rsidRPr="009C17B6">
        <w:t>,</w:t>
      </w:r>
    </w:p>
    <w:bookmarkEnd w:id="0"/>
    <w:bookmarkEnd w:id="1"/>
    <w:p w14:paraId="0A1929C3" w14:textId="41B41270" w:rsidR="007D0148" w:rsidRPr="009C17B6" w:rsidRDefault="007D0148" w:rsidP="003477B2">
      <w:pPr>
        <w:rPr>
          <w:lang w:val="en-GB"/>
        </w:rPr>
      </w:pPr>
    </w:p>
    <w:p w14:paraId="012C5DEC" w14:textId="120E19DC" w:rsidR="00A535EE" w:rsidRPr="002147DB" w:rsidRDefault="00A535EE" w:rsidP="003477B2"/>
    <w:p w14:paraId="2E83704D" w14:textId="0098A522" w:rsidR="00930956" w:rsidRPr="009C17B6" w:rsidRDefault="006C5A7D" w:rsidP="003477B2">
      <w:pPr>
        <w:rPr>
          <w:lang w:val="en-GB"/>
        </w:rPr>
      </w:pPr>
      <w:r w:rsidRPr="009C17B6">
        <w:rPr>
          <w:lang w:val="en-GB"/>
        </w:rPr>
        <w:t>Ueli Grossniklaus</w:t>
      </w:r>
      <w:r w:rsidR="006D323D">
        <w:rPr>
          <w:lang w:val="en-GB"/>
        </w:rPr>
        <w:t xml:space="preserve"> (for the authors)</w:t>
      </w:r>
    </w:p>
    <w:p w14:paraId="4F5F74EA" w14:textId="7B03C2A2" w:rsidR="007D0148" w:rsidRPr="009C17B6" w:rsidRDefault="007D0148" w:rsidP="003477B2">
      <w:pPr>
        <w:rPr>
          <w:lang w:val="en-GB"/>
        </w:rPr>
      </w:pPr>
    </w:p>
    <w:sectPr w:rsidR="007D0148" w:rsidRPr="009C17B6" w:rsidSect="003477B2">
      <w:headerReference w:type="first" r:id="rId13"/>
      <w:pgSz w:w="11906" w:h="16838" w:code="9"/>
      <w:pgMar w:top="1985" w:right="907" w:bottom="1380" w:left="1985" w:header="516" w:footer="80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24599" w14:textId="77777777" w:rsidR="009B0CAC" w:rsidRDefault="009B0CAC" w:rsidP="003477B2">
      <w:r>
        <w:separator/>
      </w:r>
    </w:p>
  </w:endnote>
  <w:endnote w:type="continuationSeparator" w:id="0">
    <w:p w14:paraId="44E770A1" w14:textId="77777777" w:rsidR="009B0CAC" w:rsidRDefault="009B0CAC" w:rsidP="00347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M R 17">
    <w:altName w:val="Cambria"/>
    <w:panose1 w:val="020B0604020202020204"/>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8949D" w14:textId="77777777" w:rsidR="005B00D3" w:rsidRDefault="005B0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32053" w14:textId="77777777" w:rsidR="004739F3" w:rsidRDefault="004739F3" w:rsidP="003477B2">
    <w:pPr>
      <w:pStyle w:val="Footer"/>
    </w:pPr>
    <w:r>
      <w:t xml:space="preserve">Page </w:t>
    </w:r>
    <w:r>
      <w:fldChar w:fldCharType="begin"/>
    </w:r>
    <w:r>
      <w:instrText xml:space="preserve"> PAGE  </w:instrText>
    </w:r>
    <w:r>
      <w:fldChar w:fldCharType="separate"/>
    </w:r>
    <w:r w:rsidR="00B21B18">
      <w:rPr>
        <w:noProof/>
      </w:rPr>
      <w:t>2</w:t>
    </w:r>
    <w:r>
      <w:rPr>
        <w:noProof/>
      </w:rPr>
      <w:fldChar w:fldCharType="end"/>
    </w:r>
    <w:r>
      <w:t>/</w:t>
    </w:r>
    <w:fldSimple w:instr=" NUMPAGES  ">
      <w:r w:rsidR="00B21B18">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7D029" w14:textId="77777777" w:rsidR="004739F3" w:rsidRDefault="004739F3" w:rsidP="003477B2">
    <w:pPr>
      <w:pStyle w:val="Footer"/>
    </w:pPr>
    <w:r>
      <w:t xml:space="preserve">Page </w:t>
    </w:r>
    <w:r>
      <w:fldChar w:fldCharType="begin"/>
    </w:r>
    <w:r>
      <w:instrText xml:space="preserve"> PAGE  </w:instrText>
    </w:r>
    <w:r>
      <w:fldChar w:fldCharType="separate"/>
    </w:r>
    <w:r w:rsidR="00B21B18">
      <w:rPr>
        <w:noProof/>
      </w:rPr>
      <w:t>1</w:t>
    </w:r>
    <w:r>
      <w:rPr>
        <w:noProof/>
      </w:rPr>
      <w:fldChar w:fldCharType="end"/>
    </w:r>
    <w:r>
      <w:t>/</w:t>
    </w:r>
    <w:fldSimple w:instr=" NUMPAGES  ">
      <w:r w:rsidR="00B21B18">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06C4" w14:textId="77777777" w:rsidR="009B0CAC" w:rsidRDefault="009B0CAC" w:rsidP="003477B2">
      <w:r>
        <w:separator/>
      </w:r>
    </w:p>
  </w:footnote>
  <w:footnote w:type="continuationSeparator" w:id="0">
    <w:p w14:paraId="2EE3C4AA" w14:textId="77777777" w:rsidR="009B0CAC" w:rsidRDefault="009B0CAC" w:rsidP="00347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85C65" w14:textId="77777777" w:rsidR="005B00D3" w:rsidRDefault="005B00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3BF9" w14:textId="77777777" w:rsidR="004739F3" w:rsidRDefault="004739F3" w:rsidP="003477B2">
    <w:pPr>
      <w:pStyle w:val="Header"/>
    </w:pPr>
    <w:r>
      <w:rPr>
        <w:noProof/>
        <w:lang w:eastAsia="en-US"/>
      </w:rPr>
      <w:drawing>
        <wp:anchor distT="0" distB="0" distL="114300" distR="114300" simplePos="0" relativeHeight="251659776" behindDoc="0" locked="1" layoutInCell="1" allowOverlap="1" wp14:anchorId="1BB06BBB" wp14:editId="5A21AF43">
          <wp:simplePos x="0" y="0"/>
          <wp:positionH relativeFrom="page">
            <wp:posOffset>521970</wp:posOffset>
          </wp:positionH>
          <wp:positionV relativeFrom="page">
            <wp:posOffset>212725</wp:posOffset>
          </wp:positionV>
          <wp:extent cx="2026920" cy="684530"/>
          <wp:effectExtent l="25400" t="0" r="5080" b="0"/>
          <wp:wrapNone/>
          <wp:docPr id="6" name="Picture 6" descr="uzh_logo_e_pos_grau_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zh_logo_e_pos_grau_1mm"/>
                  <pic:cNvPicPr>
                    <a:picLocks noChangeAspect="1" noChangeArrowheads="1"/>
                  </pic:cNvPicPr>
                </pic:nvPicPr>
                <pic:blipFill>
                  <a:blip r:embed="rId1"/>
                  <a:srcRect/>
                  <a:stretch>
                    <a:fillRect/>
                  </a:stretch>
                </pic:blipFill>
                <pic:spPr bwMode="auto">
                  <a:xfrm>
                    <a:off x="0" y="0"/>
                    <a:ext cx="2026920" cy="684530"/>
                  </a:xfrm>
                  <a:prstGeom prst="rect">
                    <a:avLst/>
                  </a:prstGeom>
                  <a:noFill/>
                  <a:ln w="9525">
                    <a:noFill/>
                    <a:miter lim="800000"/>
                    <a:headEnd/>
                    <a:tailEnd/>
                  </a:ln>
                </pic:spPr>
              </pic:pic>
            </a:graphicData>
          </a:graphic>
        </wp:anchor>
      </w:drawing>
    </w:r>
    <w:r>
      <w:rPr>
        <w:noProof/>
        <w:lang w:eastAsia="en-US"/>
      </w:rPr>
      <mc:AlternateContent>
        <mc:Choice Requires="wps">
          <w:drawing>
            <wp:anchor distT="0" distB="0" distL="114300" distR="114300" simplePos="0" relativeHeight="251656704" behindDoc="0" locked="1" layoutInCell="1" allowOverlap="1" wp14:anchorId="594D89DF" wp14:editId="0EAF2128">
              <wp:simplePos x="0" y="0"/>
              <wp:positionH relativeFrom="page">
                <wp:posOffset>4860925</wp:posOffset>
              </wp:positionH>
              <wp:positionV relativeFrom="page">
                <wp:posOffset>331470</wp:posOffset>
              </wp:positionV>
              <wp:extent cx="2124075" cy="1200150"/>
              <wp:effectExtent l="0" t="1270" r="0" b="508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2001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0688050" w14:textId="77777777" w:rsidR="00971950" w:rsidRPr="005B4816" w:rsidRDefault="00971950" w:rsidP="00971950">
                          <w:pPr>
                            <w:pStyle w:val="Universittseinheit"/>
                            <w:jc w:val="left"/>
                          </w:pPr>
                          <w:r>
                            <w:t>Department of Plant and Microbial Biology (IPMB)</w:t>
                          </w:r>
                        </w:p>
                        <w:p w14:paraId="19615561" w14:textId="5350736A" w:rsidR="004739F3" w:rsidRPr="005B4816" w:rsidRDefault="004739F3" w:rsidP="003477B2">
                          <w:pPr>
                            <w:pStyle w:val="Universittseinhei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4D89DF" id="_x0000_t202" coordsize="21600,21600" o:spt="202" path="m,l,21600r21600,l21600,xe">
              <v:stroke joinstyle="miter"/>
              <v:path gradientshapeok="t" o:connecttype="rect"/>
            </v:shapetype>
            <v:shape id="Text Box 10" o:spid="_x0000_s1026" type="#_x0000_t202" style="position:absolute;left:0;text-align:left;margin-left:382.75pt;margin-top:26.1pt;width:167.25pt;height:94.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" filled="f" stroked="f">
              <v:textbox inset="0,0,0,0">
                <w:txbxContent>
                  <w:p w14:paraId="50688050" w14:textId="77777777" w:rsidR="00971950" w:rsidRPr="005B4816" w:rsidRDefault="00971950" w:rsidP="00971950">
                    <w:pPr>
                      <w:pStyle w:val="Universittseinheit"/>
                      <w:jc w:val="left"/>
                    </w:pPr>
                    <w:r>
                      <w:t>Department of Plant and Microbial Biology (IPMB)</w:t>
                    </w:r>
                  </w:p>
                  <w:p w14:paraId="19615561" w14:textId="5350736A" w:rsidR="004739F3" w:rsidRPr="005B4816" w:rsidRDefault="004739F3" w:rsidP="003477B2">
                    <w:pPr>
                      <w:pStyle w:val="Universittseinheit"/>
                    </w:pPr>
                  </w:p>
                </w:txbxContent>
              </v:textbox>
              <w10:wrap anchorx="page"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B9B2" w14:textId="20C67C72" w:rsidR="004739F3" w:rsidRDefault="004739F3" w:rsidP="003477B2">
    <w:pPr>
      <w:pStyle w:val="Header"/>
    </w:pPr>
    <w:r>
      <w:rPr>
        <w:noProof/>
        <w:lang w:eastAsia="en-US"/>
      </w:rPr>
      <mc:AlternateContent>
        <mc:Choice Requires="wps">
          <w:drawing>
            <wp:anchor distT="0" distB="0" distL="114300" distR="114300" simplePos="0" relativeHeight="251655680" behindDoc="0" locked="1" layoutInCell="1" allowOverlap="1" wp14:anchorId="6F97B9A5" wp14:editId="79A0DF00">
              <wp:simplePos x="0" y="0"/>
              <wp:positionH relativeFrom="page">
                <wp:posOffset>4855210</wp:posOffset>
              </wp:positionH>
              <wp:positionV relativeFrom="page">
                <wp:posOffset>468630</wp:posOffset>
              </wp:positionV>
              <wp:extent cx="2124075" cy="2216150"/>
              <wp:effectExtent l="0" t="0" r="9525" b="635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22161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30C3820" w14:textId="3C22D78B" w:rsidR="004739F3" w:rsidRPr="005B4816" w:rsidRDefault="004739F3" w:rsidP="00971950">
                          <w:pPr>
                            <w:pStyle w:val="Universittseinheit"/>
                            <w:jc w:val="left"/>
                          </w:pPr>
                          <w:r>
                            <w:t>Department of Plant and Microbial Biology (IPMB)</w:t>
                          </w:r>
                        </w:p>
                        <w:p w14:paraId="76D1E269" w14:textId="77777777" w:rsidR="004739F3" w:rsidRDefault="004739F3" w:rsidP="003477B2">
                          <w:pPr>
                            <w:pStyle w:val="Absender"/>
                          </w:pPr>
                        </w:p>
                        <w:p w14:paraId="6CE7DE96" w14:textId="77777777" w:rsidR="004739F3" w:rsidRDefault="004739F3" w:rsidP="003477B2">
                          <w:pPr>
                            <w:pStyle w:val="Absender"/>
                          </w:pPr>
                          <w:r>
                            <w:t>University of Zurich</w:t>
                          </w:r>
                        </w:p>
                        <w:p w14:paraId="165317DB" w14:textId="77777777" w:rsidR="004739F3" w:rsidRDefault="004739F3" w:rsidP="003477B2">
                          <w:pPr>
                            <w:pStyle w:val="Absender"/>
                          </w:pPr>
                          <w:proofErr w:type="spellStart"/>
                          <w:r>
                            <w:t>Zollikerstrasse</w:t>
                          </w:r>
                          <w:proofErr w:type="spellEnd"/>
                          <w:r>
                            <w:t xml:space="preserve"> 107</w:t>
                          </w:r>
                        </w:p>
                        <w:p w14:paraId="0CC6EDAD" w14:textId="77777777" w:rsidR="004739F3" w:rsidRDefault="004739F3" w:rsidP="003477B2">
                          <w:pPr>
                            <w:pStyle w:val="Absender"/>
                          </w:pPr>
                          <w:r>
                            <w:t xml:space="preserve">CH-8008 Zurich </w:t>
                          </w:r>
                        </w:p>
                        <w:p w14:paraId="4698B367" w14:textId="77777777" w:rsidR="004739F3" w:rsidRDefault="004739F3" w:rsidP="003477B2">
                          <w:pPr>
                            <w:pStyle w:val="Absender"/>
                          </w:pPr>
                          <w:r w:rsidRPr="005B4816">
                            <w:t>Phone</w:t>
                          </w:r>
                          <w:r>
                            <w:t xml:space="preserve"> +41 44 634 82 11</w:t>
                          </w:r>
                        </w:p>
                        <w:p w14:paraId="6B27610A" w14:textId="77777777" w:rsidR="004739F3" w:rsidRDefault="004739F3" w:rsidP="003477B2">
                          <w:pPr>
                            <w:pStyle w:val="Absender"/>
                          </w:pPr>
                          <w:r w:rsidRPr="005B4816">
                            <w:t>Fax</w:t>
                          </w:r>
                          <w:r>
                            <w:t xml:space="preserve"> +41 44 634 82 04</w:t>
                          </w:r>
                        </w:p>
                        <w:p w14:paraId="60C2A8AE" w14:textId="260098A3" w:rsidR="004739F3" w:rsidRDefault="00000000" w:rsidP="003477B2">
                          <w:pPr>
                            <w:pStyle w:val="Absender"/>
                          </w:pPr>
                          <w:hyperlink r:id="rId1" w:history="1">
                            <w:r w:rsidR="00EF351B" w:rsidRPr="000C4BFC">
                              <w:rPr>
                                <w:rStyle w:val="Hyperlink"/>
                              </w:rPr>
                              <w:t>www.botinst.uzh.ch</w:t>
                            </w:r>
                          </w:hyperlink>
                        </w:p>
                        <w:p w14:paraId="7F46B14E" w14:textId="77777777" w:rsidR="00EF351B" w:rsidRDefault="00EF351B" w:rsidP="003477B2">
                          <w:pPr>
                            <w:pStyle w:val="Absender"/>
                          </w:pPr>
                        </w:p>
                        <w:p w14:paraId="2DB95A6F" w14:textId="77777777" w:rsidR="00EF351B" w:rsidRDefault="00EF351B" w:rsidP="003477B2">
                          <w:pPr>
                            <w:pStyle w:val="Absender"/>
                          </w:pPr>
                        </w:p>
                        <w:p w14:paraId="66B438F7" w14:textId="77777777" w:rsidR="00EF351B" w:rsidRPr="003477B2" w:rsidRDefault="00EF351B" w:rsidP="00EF351B">
                          <w:pPr>
                            <w:pStyle w:val="Absender"/>
                            <w:rPr>
                              <w:b/>
                              <w:bCs/>
                            </w:rPr>
                          </w:pPr>
                          <w:proofErr w:type="spellStart"/>
                          <w:r w:rsidRPr="003477B2">
                            <w:rPr>
                              <w:b/>
                              <w:bCs/>
                            </w:rPr>
                            <w:t>Ueli</w:t>
                          </w:r>
                          <w:proofErr w:type="spellEnd"/>
                          <w:r w:rsidRPr="003477B2">
                            <w:rPr>
                              <w:b/>
                              <w:bCs/>
                            </w:rPr>
                            <w:t xml:space="preserve"> </w:t>
                          </w:r>
                          <w:proofErr w:type="spellStart"/>
                          <w:r w:rsidRPr="003477B2">
                            <w:rPr>
                              <w:b/>
                              <w:bCs/>
                            </w:rPr>
                            <w:t>Grossniklaus</w:t>
                          </w:r>
                          <w:proofErr w:type="spellEnd"/>
                          <w:r w:rsidRPr="003477B2">
                            <w:rPr>
                              <w:b/>
                              <w:bCs/>
                            </w:rPr>
                            <w:t>, Ph.D.</w:t>
                          </w:r>
                        </w:p>
                        <w:p w14:paraId="2AFA4023" w14:textId="77777777" w:rsidR="00EF351B" w:rsidRDefault="00EF351B" w:rsidP="00EF351B">
                          <w:pPr>
                            <w:pStyle w:val="Absender"/>
                          </w:pPr>
                          <w:r>
                            <w:t>Director IPMB</w:t>
                          </w:r>
                        </w:p>
                        <w:p w14:paraId="5D7B4179" w14:textId="77777777" w:rsidR="00EF351B" w:rsidRDefault="00EF351B" w:rsidP="00EF351B">
                          <w:pPr>
                            <w:pStyle w:val="Absender"/>
                          </w:pPr>
                          <w:r>
                            <w:t>Co-Director URPP Evolution in Action</w:t>
                          </w:r>
                        </w:p>
                        <w:p w14:paraId="5C8BB917" w14:textId="77777777" w:rsidR="00EF351B" w:rsidRPr="006C5A7D" w:rsidRDefault="00EF351B" w:rsidP="00EF351B">
                          <w:pPr>
                            <w:pStyle w:val="Absender"/>
                          </w:pPr>
                          <w:r w:rsidRPr="006C5A7D">
                            <w:t>Professor of Plant Developmental Genetics</w:t>
                          </w:r>
                        </w:p>
                        <w:p w14:paraId="7748840A" w14:textId="77777777" w:rsidR="00EF351B" w:rsidRPr="006C5A7D" w:rsidRDefault="00EF351B" w:rsidP="00EF351B">
                          <w:pPr>
                            <w:pStyle w:val="Absender"/>
                          </w:pPr>
                          <w:r w:rsidRPr="006C5A7D">
                            <w:t xml:space="preserve">Phone </w:t>
                          </w:r>
                          <w:r w:rsidRPr="006C5A7D">
                            <w:tab/>
                            <w:t>+41 44 634 82 40</w:t>
                          </w:r>
                        </w:p>
                        <w:p w14:paraId="33FE67EC" w14:textId="77777777" w:rsidR="00EF351B" w:rsidRPr="003477B2" w:rsidRDefault="00EF351B" w:rsidP="00EF351B">
                          <w:pPr>
                            <w:pStyle w:val="Absender"/>
                            <w:rPr>
                              <w:lang w:val="fr-CH"/>
                            </w:rPr>
                          </w:pPr>
                          <w:r w:rsidRPr="003477B2">
                            <w:rPr>
                              <w:lang w:val="fr-CH"/>
                            </w:rPr>
                            <w:t xml:space="preserve">Fax </w:t>
                          </w:r>
                          <w:r w:rsidRPr="003477B2">
                            <w:rPr>
                              <w:lang w:val="fr-CH"/>
                            </w:rPr>
                            <w:tab/>
                            <w:t>+41 44 634 82 04</w:t>
                          </w:r>
                        </w:p>
                        <w:p w14:paraId="3661F301" w14:textId="67D0952C" w:rsidR="00EF351B" w:rsidRDefault="00EF351B" w:rsidP="00EF351B">
                          <w:pPr>
                            <w:pStyle w:val="Absender"/>
                            <w:rPr>
                              <w:lang w:val="fr-CH"/>
                            </w:rPr>
                          </w:pPr>
                          <w:proofErr w:type="gramStart"/>
                          <w:r w:rsidRPr="003477B2">
                            <w:rPr>
                              <w:lang w:val="fr-CH"/>
                            </w:rPr>
                            <w:t>Email:</w:t>
                          </w:r>
                          <w:proofErr w:type="gramEnd"/>
                          <w:r w:rsidRPr="003477B2">
                            <w:rPr>
                              <w:lang w:val="fr-CH"/>
                            </w:rPr>
                            <w:t xml:space="preserve"> </w:t>
                          </w:r>
                          <w:r w:rsidRPr="003477B2">
                            <w:rPr>
                              <w:lang w:val="fr-CH"/>
                            </w:rPr>
                            <w:tab/>
                          </w:r>
                          <w:hyperlink r:id="rId2" w:history="1">
                            <w:r w:rsidRPr="000C4BFC">
                              <w:rPr>
                                <w:rStyle w:val="Hyperlink"/>
                                <w:lang w:val="fr-CH"/>
                              </w:rPr>
                              <w:t>grossnik@botinst.uzh.ch</w:t>
                            </w:r>
                          </w:hyperlink>
                        </w:p>
                        <w:p w14:paraId="19A0DE8B" w14:textId="77777777" w:rsidR="00EF351B" w:rsidRPr="00EF351B" w:rsidRDefault="00EF351B" w:rsidP="00EF351B">
                          <w:pPr>
                            <w:pStyle w:val="Absender"/>
                            <w:rPr>
                              <w:lang w:val="fr-CH"/>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97B9A5" id="_x0000_t202" coordsize="21600,21600" o:spt="202" path="m,l,21600r21600,l21600,xe">
              <v:stroke joinstyle="miter"/>
              <v:path gradientshapeok="t" o:connecttype="rect"/>
            </v:shapetype>
            <v:shape id="Text Box 6" o:spid="_x0000_s1027" type="#_x0000_t202" style="position:absolute;left:0;text-align:left;margin-left:382.3pt;margin-top:36.9pt;width:167.25pt;height:17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" filled="f" stroked="f">
              <v:textbox inset="0,0,0,0">
                <w:txbxContent>
                  <w:p w14:paraId="330C3820" w14:textId="3C22D78B" w:rsidR="004739F3" w:rsidRPr="005B4816" w:rsidRDefault="004739F3" w:rsidP="00971950">
                    <w:pPr>
                      <w:pStyle w:val="Universittseinheit"/>
                      <w:jc w:val="left"/>
                    </w:pPr>
                    <w:r>
                      <w:t>Department of Plant and Microbial Biology (IPMB)</w:t>
                    </w:r>
                  </w:p>
                  <w:p w14:paraId="76D1E269" w14:textId="77777777" w:rsidR="004739F3" w:rsidRDefault="004739F3" w:rsidP="003477B2">
                    <w:pPr>
                      <w:pStyle w:val="Absender"/>
                    </w:pPr>
                  </w:p>
                  <w:p w14:paraId="6CE7DE96" w14:textId="77777777" w:rsidR="004739F3" w:rsidRDefault="004739F3" w:rsidP="003477B2">
                    <w:pPr>
                      <w:pStyle w:val="Absender"/>
                    </w:pPr>
                    <w:r>
                      <w:t>University of Zurich</w:t>
                    </w:r>
                  </w:p>
                  <w:p w14:paraId="165317DB" w14:textId="77777777" w:rsidR="004739F3" w:rsidRDefault="004739F3" w:rsidP="003477B2">
                    <w:pPr>
                      <w:pStyle w:val="Absender"/>
                    </w:pPr>
                    <w:proofErr w:type="spellStart"/>
                    <w:r>
                      <w:t>Zollikerstrasse</w:t>
                    </w:r>
                    <w:proofErr w:type="spellEnd"/>
                    <w:r>
                      <w:t xml:space="preserve"> 107</w:t>
                    </w:r>
                  </w:p>
                  <w:p w14:paraId="0CC6EDAD" w14:textId="77777777" w:rsidR="004739F3" w:rsidRDefault="004739F3" w:rsidP="003477B2">
                    <w:pPr>
                      <w:pStyle w:val="Absender"/>
                    </w:pPr>
                    <w:r>
                      <w:t xml:space="preserve">CH-8008 Zurich </w:t>
                    </w:r>
                  </w:p>
                  <w:p w14:paraId="4698B367" w14:textId="77777777" w:rsidR="004739F3" w:rsidRDefault="004739F3" w:rsidP="003477B2">
                    <w:pPr>
                      <w:pStyle w:val="Absender"/>
                    </w:pPr>
                    <w:r w:rsidRPr="005B4816">
                      <w:t>Phone</w:t>
                    </w:r>
                    <w:r>
                      <w:t xml:space="preserve"> +41 44 634 82 11</w:t>
                    </w:r>
                  </w:p>
                  <w:p w14:paraId="6B27610A" w14:textId="77777777" w:rsidR="004739F3" w:rsidRDefault="004739F3" w:rsidP="003477B2">
                    <w:pPr>
                      <w:pStyle w:val="Absender"/>
                    </w:pPr>
                    <w:r w:rsidRPr="005B4816">
                      <w:t>Fax</w:t>
                    </w:r>
                    <w:r>
                      <w:t xml:space="preserve"> +41 44 634 82 04</w:t>
                    </w:r>
                  </w:p>
                  <w:p w14:paraId="60C2A8AE" w14:textId="260098A3" w:rsidR="004739F3" w:rsidRDefault="00000000" w:rsidP="003477B2">
                    <w:pPr>
                      <w:pStyle w:val="Absender"/>
                    </w:pPr>
                    <w:hyperlink r:id="rId3" w:history="1">
                      <w:r w:rsidR="00EF351B" w:rsidRPr="000C4BFC">
                        <w:rPr>
                          <w:rStyle w:val="Hyperlink"/>
                        </w:rPr>
                        <w:t>www.botinst.uzh.ch</w:t>
                      </w:r>
                    </w:hyperlink>
                  </w:p>
                  <w:p w14:paraId="7F46B14E" w14:textId="77777777" w:rsidR="00EF351B" w:rsidRDefault="00EF351B" w:rsidP="003477B2">
                    <w:pPr>
                      <w:pStyle w:val="Absender"/>
                    </w:pPr>
                  </w:p>
                  <w:p w14:paraId="2DB95A6F" w14:textId="77777777" w:rsidR="00EF351B" w:rsidRDefault="00EF351B" w:rsidP="003477B2">
                    <w:pPr>
                      <w:pStyle w:val="Absender"/>
                    </w:pPr>
                  </w:p>
                  <w:p w14:paraId="66B438F7" w14:textId="77777777" w:rsidR="00EF351B" w:rsidRPr="003477B2" w:rsidRDefault="00EF351B" w:rsidP="00EF351B">
                    <w:pPr>
                      <w:pStyle w:val="Absender"/>
                      <w:rPr>
                        <w:b/>
                        <w:bCs/>
                      </w:rPr>
                    </w:pPr>
                    <w:proofErr w:type="spellStart"/>
                    <w:r w:rsidRPr="003477B2">
                      <w:rPr>
                        <w:b/>
                        <w:bCs/>
                      </w:rPr>
                      <w:t>Ueli</w:t>
                    </w:r>
                    <w:proofErr w:type="spellEnd"/>
                    <w:r w:rsidRPr="003477B2">
                      <w:rPr>
                        <w:b/>
                        <w:bCs/>
                      </w:rPr>
                      <w:t xml:space="preserve"> </w:t>
                    </w:r>
                    <w:proofErr w:type="spellStart"/>
                    <w:r w:rsidRPr="003477B2">
                      <w:rPr>
                        <w:b/>
                        <w:bCs/>
                      </w:rPr>
                      <w:t>Grossniklaus</w:t>
                    </w:r>
                    <w:proofErr w:type="spellEnd"/>
                    <w:r w:rsidRPr="003477B2">
                      <w:rPr>
                        <w:b/>
                        <w:bCs/>
                      </w:rPr>
                      <w:t>, Ph.D.</w:t>
                    </w:r>
                  </w:p>
                  <w:p w14:paraId="2AFA4023" w14:textId="77777777" w:rsidR="00EF351B" w:rsidRDefault="00EF351B" w:rsidP="00EF351B">
                    <w:pPr>
                      <w:pStyle w:val="Absender"/>
                    </w:pPr>
                    <w:r>
                      <w:t>Director IPMB</w:t>
                    </w:r>
                  </w:p>
                  <w:p w14:paraId="5D7B4179" w14:textId="77777777" w:rsidR="00EF351B" w:rsidRDefault="00EF351B" w:rsidP="00EF351B">
                    <w:pPr>
                      <w:pStyle w:val="Absender"/>
                    </w:pPr>
                    <w:r>
                      <w:t>Co-Director URPP Evolution in Action</w:t>
                    </w:r>
                  </w:p>
                  <w:p w14:paraId="5C8BB917" w14:textId="77777777" w:rsidR="00EF351B" w:rsidRPr="006C5A7D" w:rsidRDefault="00EF351B" w:rsidP="00EF351B">
                    <w:pPr>
                      <w:pStyle w:val="Absender"/>
                    </w:pPr>
                    <w:r w:rsidRPr="006C5A7D">
                      <w:t>Professor of Plant Developmental Genetics</w:t>
                    </w:r>
                  </w:p>
                  <w:p w14:paraId="7748840A" w14:textId="77777777" w:rsidR="00EF351B" w:rsidRPr="006C5A7D" w:rsidRDefault="00EF351B" w:rsidP="00EF351B">
                    <w:pPr>
                      <w:pStyle w:val="Absender"/>
                    </w:pPr>
                    <w:r w:rsidRPr="006C5A7D">
                      <w:t xml:space="preserve">Phone </w:t>
                    </w:r>
                    <w:r w:rsidRPr="006C5A7D">
                      <w:tab/>
                      <w:t>+41 44 634 82 40</w:t>
                    </w:r>
                  </w:p>
                  <w:p w14:paraId="33FE67EC" w14:textId="77777777" w:rsidR="00EF351B" w:rsidRPr="003477B2" w:rsidRDefault="00EF351B" w:rsidP="00EF351B">
                    <w:pPr>
                      <w:pStyle w:val="Absender"/>
                      <w:rPr>
                        <w:lang w:val="fr-CH"/>
                      </w:rPr>
                    </w:pPr>
                    <w:r w:rsidRPr="003477B2">
                      <w:rPr>
                        <w:lang w:val="fr-CH"/>
                      </w:rPr>
                      <w:t xml:space="preserve">Fax </w:t>
                    </w:r>
                    <w:r w:rsidRPr="003477B2">
                      <w:rPr>
                        <w:lang w:val="fr-CH"/>
                      </w:rPr>
                      <w:tab/>
                      <w:t>+41 44 634 82 04</w:t>
                    </w:r>
                  </w:p>
                  <w:p w14:paraId="3661F301" w14:textId="67D0952C" w:rsidR="00EF351B" w:rsidRDefault="00EF351B" w:rsidP="00EF351B">
                    <w:pPr>
                      <w:pStyle w:val="Absender"/>
                      <w:rPr>
                        <w:lang w:val="fr-CH"/>
                      </w:rPr>
                    </w:pPr>
                    <w:proofErr w:type="gramStart"/>
                    <w:r w:rsidRPr="003477B2">
                      <w:rPr>
                        <w:lang w:val="fr-CH"/>
                      </w:rPr>
                      <w:t>Email:</w:t>
                    </w:r>
                    <w:proofErr w:type="gramEnd"/>
                    <w:r w:rsidRPr="003477B2">
                      <w:rPr>
                        <w:lang w:val="fr-CH"/>
                      </w:rPr>
                      <w:t xml:space="preserve"> </w:t>
                    </w:r>
                    <w:r w:rsidRPr="003477B2">
                      <w:rPr>
                        <w:lang w:val="fr-CH"/>
                      </w:rPr>
                      <w:tab/>
                    </w:r>
                    <w:hyperlink r:id="rId4" w:history="1">
                      <w:r w:rsidRPr="000C4BFC">
                        <w:rPr>
                          <w:rStyle w:val="Hyperlink"/>
                          <w:lang w:val="fr-CH"/>
                        </w:rPr>
                        <w:t>grossnik@botinst.uzh.ch</w:t>
                      </w:r>
                    </w:hyperlink>
                  </w:p>
                  <w:p w14:paraId="19A0DE8B" w14:textId="77777777" w:rsidR="00EF351B" w:rsidRPr="00EF351B" w:rsidRDefault="00EF351B" w:rsidP="00EF351B">
                    <w:pPr>
                      <w:pStyle w:val="Absender"/>
                      <w:rPr>
                        <w:lang w:val="fr-CH"/>
                      </w:rPr>
                    </w:pPr>
                  </w:p>
                </w:txbxContent>
              </v:textbox>
              <w10:wrap anchorx="page" anchory="page"/>
              <w10:anchorlock/>
            </v:shape>
          </w:pict>
        </mc:Fallback>
      </mc:AlternateContent>
    </w:r>
    <w:r>
      <w:rPr>
        <w:noProof/>
        <w:lang w:eastAsia="en-US"/>
      </w:rPr>
      <w:drawing>
        <wp:anchor distT="0" distB="0" distL="114300" distR="114300" simplePos="0" relativeHeight="251658752" behindDoc="0" locked="1" layoutInCell="1" allowOverlap="1" wp14:anchorId="37AE2BEB" wp14:editId="7538AA63">
          <wp:simplePos x="0" y="0"/>
          <wp:positionH relativeFrom="page">
            <wp:posOffset>518795</wp:posOffset>
          </wp:positionH>
          <wp:positionV relativeFrom="page">
            <wp:posOffset>349885</wp:posOffset>
          </wp:positionV>
          <wp:extent cx="2026920" cy="684530"/>
          <wp:effectExtent l="25400" t="0" r="5080" b="0"/>
          <wp:wrapNone/>
          <wp:docPr id="12" name="Picture 12" descr="uzh_logo_e_pos_grau_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zh_logo_e_pos_grau_1mm"/>
                  <pic:cNvPicPr>
                    <a:picLocks noChangeAspect="1" noChangeArrowheads="1"/>
                  </pic:cNvPicPr>
                </pic:nvPicPr>
                <pic:blipFill>
                  <a:blip r:embed="rId5"/>
                  <a:srcRect/>
                  <a:stretch>
                    <a:fillRect/>
                  </a:stretch>
                </pic:blipFill>
                <pic:spPr bwMode="auto">
                  <a:xfrm>
                    <a:off x="0" y="0"/>
                    <a:ext cx="2026920" cy="684530"/>
                  </a:xfrm>
                  <a:prstGeom prst="rect">
                    <a:avLst/>
                  </a:prstGeom>
                  <a:noFill/>
                  <a:ln w="9525">
                    <a:noFill/>
                    <a:miter lim="800000"/>
                    <a:headEnd/>
                    <a:tailEnd/>
                  </a:ln>
                </pic:spPr>
              </pic:pic>
            </a:graphicData>
          </a:graphic>
        </wp:anchor>
      </w:drawing>
    </w:r>
    <w:r>
      <w:rPr>
        <w:noProof/>
        <w:lang w:eastAsia="en-US"/>
      </w:rPr>
      <mc:AlternateContent>
        <mc:Choice Requires="wps">
          <w:drawing>
            <wp:anchor distT="0" distB="0" distL="114300" distR="114300" simplePos="0" relativeHeight="251657728" behindDoc="0" locked="1" layoutInCell="1" allowOverlap="1" wp14:anchorId="010B73BB" wp14:editId="1ECA129A">
              <wp:simplePos x="0" y="0"/>
              <wp:positionH relativeFrom="page">
                <wp:posOffset>1261110</wp:posOffset>
              </wp:positionH>
              <wp:positionV relativeFrom="page">
                <wp:posOffset>1805305</wp:posOffset>
              </wp:positionV>
              <wp:extent cx="3060065" cy="879475"/>
              <wp:effectExtent l="0" t="0" r="635" b="9525"/>
              <wp:wrapNone/>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65" cy="87947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tbl>
                          <w:tblPr>
                            <w:tblStyle w:val="TableGrid"/>
                            <w:tblW w:w="0" w:type="auto"/>
                            <w:tblLayout w:type="fixed"/>
                            <w:tblLook w:val="01E0" w:firstRow="1" w:lastRow="1" w:firstColumn="1" w:lastColumn="1" w:noHBand="0" w:noVBand="0"/>
                          </w:tblPr>
                          <w:tblGrid>
                            <w:gridCol w:w="4820"/>
                          </w:tblGrid>
                          <w:tr w:rsidR="004739F3" w14:paraId="6F40A904" w14:textId="77777777">
                            <w:trPr>
                              <w:trHeight w:val="179"/>
                            </w:trPr>
                            <w:tc>
                              <w:tcPr>
                                <w:tcW w:w="4820" w:type="dxa"/>
                                <w:shd w:val="clear" w:color="auto" w:fill="auto"/>
                              </w:tcPr>
                              <w:p w14:paraId="45D74A0D" w14:textId="77777777" w:rsidR="004739F3" w:rsidRPr="00FE67EE" w:rsidRDefault="004739F3" w:rsidP="003477B2">
                                <w:pPr>
                                  <w:pStyle w:val="Absenderzeile"/>
                                </w:pPr>
                                <w:r w:rsidRPr="00FE67EE">
                                  <w:t>UZH</w:t>
                                </w:r>
                                <w:r>
                                  <w:t xml:space="preserve">, Institute of Plant Biology, </w:t>
                                </w:r>
                                <w:proofErr w:type="spellStart"/>
                                <w:r>
                                  <w:t>Zollikerstrasse</w:t>
                                </w:r>
                                <w:proofErr w:type="spellEnd"/>
                                <w:r>
                                  <w:t xml:space="preserve"> 107,</w:t>
                                </w:r>
                                <w:r w:rsidRPr="00FE67EE">
                                  <w:t xml:space="preserve"> CH-800</w:t>
                                </w:r>
                                <w:r>
                                  <w:t>8</w:t>
                                </w:r>
                                <w:r w:rsidRPr="00FE67EE">
                                  <w:t xml:space="preserve"> Zurich</w:t>
                                </w:r>
                              </w:p>
                            </w:tc>
                          </w:tr>
                          <w:tr w:rsidR="004739F3" w14:paraId="1D935008" w14:textId="77777777">
                            <w:trPr>
                              <w:trHeight w:hRule="exact" w:val="28"/>
                            </w:trPr>
                            <w:tc>
                              <w:tcPr>
                                <w:tcW w:w="4820" w:type="dxa"/>
                                <w:tcBorders>
                                  <w:bottom w:val="single" w:sz="2" w:space="0" w:color="auto"/>
                                </w:tcBorders>
                                <w:shd w:val="clear" w:color="auto" w:fill="auto"/>
                              </w:tcPr>
                              <w:p w14:paraId="1EA0E58F" w14:textId="77777777" w:rsidR="004739F3" w:rsidRPr="006D62B0" w:rsidRDefault="004739F3" w:rsidP="003477B2">
                                <w:pPr>
                                  <w:pStyle w:val="Absender"/>
                                </w:pPr>
                              </w:p>
                            </w:tc>
                          </w:tr>
                        </w:tbl>
                        <w:p w14:paraId="3771F569" w14:textId="77777777" w:rsidR="004739F3" w:rsidRDefault="004739F3" w:rsidP="003477B2">
                          <w:pPr>
                            <w:pStyle w:val="Absender"/>
                          </w:pPr>
                        </w:p>
                        <w:p w14:paraId="11956287" w14:textId="77777777" w:rsidR="00A86F91" w:rsidRDefault="00A86F91" w:rsidP="003477B2">
                          <w:pPr>
                            <w:pStyle w:val="Absender"/>
                          </w:pPr>
                        </w:p>
                        <w:p w14:paraId="40B8C963" w14:textId="77777777" w:rsidR="00A86F91" w:rsidRPr="009C17B6" w:rsidRDefault="00A86F91" w:rsidP="00A86F91">
                          <w:pPr>
                            <w:pStyle w:val="Adresse"/>
                          </w:pPr>
                          <w:r>
                            <w:t>Editor Name and Title</w:t>
                          </w:r>
                        </w:p>
                        <w:p w14:paraId="0C12A080" w14:textId="77777777" w:rsidR="00A86F91" w:rsidRPr="009C17B6" w:rsidRDefault="00A86F91" w:rsidP="00A86F91">
                          <w:pPr>
                            <w:pStyle w:val="Adresse"/>
                          </w:pPr>
                          <w:r>
                            <w:t>Function</w:t>
                          </w:r>
                        </w:p>
                        <w:p w14:paraId="41A4178E" w14:textId="77777777" w:rsidR="00A86F91" w:rsidRPr="005F2FDB" w:rsidRDefault="00A86F91" w:rsidP="00A86F91">
                          <w:pPr>
                            <w:pStyle w:val="Adresse"/>
                            <w:rPr>
                              <w:i/>
                              <w:iCs/>
                            </w:rPr>
                          </w:pPr>
                          <w:r w:rsidRPr="005F2FDB">
                            <w:rPr>
                              <w:i/>
                              <w:iCs/>
                            </w:rPr>
                            <w:t>Journal Name</w:t>
                          </w:r>
                        </w:p>
                        <w:p w14:paraId="28D9A5C2" w14:textId="77777777" w:rsidR="00A86F91" w:rsidRPr="006D62B0" w:rsidRDefault="00A86F91" w:rsidP="003477B2">
                          <w:pPr>
                            <w:pStyle w:val="Absend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B73BB" id="Text Box 17" o:spid="_x0000_s1028" type="#_x0000_t202" style="position:absolute;left:0;text-align:left;margin-left:99.3pt;margin-top:142.15pt;width:240.95pt;height:69.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" filled="f" stroked="f">
              <v:textbox inset="0,0,0,0">
                <w:txbxContent>
                  <w:tbl>
                    <w:tblPr>
                      <w:tblStyle w:val="TableGrid"/>
                      <w:tblW w:w="0" w:type="auto"/>
                      <w:tblLayout w:type="fixed"/>
                      <w:tblLook w:val="01E0" w:firstRow="1" w:lastRow="1" w:firstColumn="1" w:lastColumn="1" w:noHBand="0" w:noVBand="0"/>
                    </w:tblPr>
                    <w:tblGrid>
                      <w:gridCol w:w="4820"/>
                    </w:tblGrid>
                    <w:tr w:rsidR="004739F3" w14:paraId="6F40A904" w14:textId="77777777">
                      <w:trPr>
                        <w:trHeight w:val="179"/>
                      </w:trPr>
                      <w:tc>
                        <w:tcPr>
                          <w:tcW w:w="4820" w:type="dxa"/>
                          <w:shd w:val="clear" w:color="auto" w:fill="auto"/>
                        </w:tcPr>
                        <w:p w14:paraId="45D74A0D" w14:textId="77777777" w:rsidR="004739F3" w:rsidRPr="00FE67EE" w:rsidRDefault="004739F3" w:rsidP="003477B2">
                          <w:pPr>
                            <w:pStyle w:val="Absenderzeile"/>
                          </w:pPr>
                          <w:r w:rsidRPr="00FE67EE">
                            <w:t>UZH</w:t>
                          </w:r>
                          <w:r>
                            <w:t xml:space="preserve">, Institute of Plant Biology, </w:t>
                          </w:r>
                          <w:proofErr w:type="spellStart"/>
                          <w:r>
                            <w:t>Zollikerstrasse</w:t>
                          </w:r>
                          <w:proofErr w:type="spellEnd"/>
                          <w:r>
                            <w:t xml:space="preserve"> 107,</w:t>
                          </w:r>
                          <w:r w:rsidRPr="00FE67EE">
                            <w:t xml:space="preserve"> CH-800</w:t>
                          </w:r>
                          <w:r>
                            <w:t>8</w:t>
                          </w:r>
                          <w:r w:rsidRPr="00FE67EE">
                            <w:t xml:space="preserve"> Zurich</w:t>
                          </w:r>
                        </w:p>
                      </w:tc>
                    </w:tr>
                    <w:tr w:rsidR="004739F3" w14:paraId="1D935008" w14:textId="77777777">
                      <w:trPr>
                        <w:trHeight w:hRule="exact" w:val="28"/>
                      </w:trPr>
                      <w:tc>
                        <w:tcPr>
                          <w:tcW w:w="4820" w:type="dxa"/>
                          <w:tcBorders>
                            <w:bottom w:val="single" w:sz="2" w:space="0" w:color="auto"/>
                          </w:tcBorders>
                          <w:shd w:val="clear" w:color="auto" w:fill="auto"/>
                        </w:tcPr>
                        <w:p w14:paraId="1EA0E58F" w14:textId="77777777" w:rsidR="004739F3" w:rsidRPr="006D62B0" w:rsidRDefault="004739F3" w:rsidP="003477B2">
                          <w:pPr>
                            <w:pStyle w:val="Absender"/>
                          </w:pPr>
                        </w:p>
                      </w:tc>
                    </w:tr>
                  </w:tbl>
                  <w:p w14:paraId="3771F569" w14:textId="77777777" w:rsidR="004739F3" w:rsidRDefault="004739F3" w:rsidP="003477B2">
                    <w:pPr>
                      <w:pStyle w:val="Absender"/>
                    </w:pPr>
                  </w:p>
                  <w:p w14:paraId="11956287" w14:textId="77777777" w:rsidR="00A86F91" w:rsidRDefault="00A86F91" w:rsidP="003477B2">
                    <w:pPr>
                      <w:pStyle w:val="Absender"/>
                    </w:pPr>
                  </w:p>
                  <w:p w14:paraId="40B8C963" w14:textId="77777777" w:rsidR="00A86F91" w:rsidRPr="009C17B6" w:rsidRDefault="00A86F91" w:rsidP="00A86F91">
                    <w:pPr>
                      <w:pStyle w:val="Adresse"/>
                    </w:pPr>
                    <w:r>
                      <w:t>Editor Name and Title</w:t>
                    </w:r>
                  </w:p>
                  <w:p w14:paraId="0C12A080" w14:textId="77777777" w:rsidR="00A86F91" w:rsidRPr="009C17B6" w:rsidRDefault="00A86F91" w:rsidP="00A86F91">
                    <w:pPr>
                      <w:pStyle w:val="Adresse"/>
                    </w:pPr>
                    <w:r>
                      <w:t>Function</w:t>
                    </w:r>
                  </w:p>
                  <w:p w14:paraId="41A4178E" w14:textId="77777777" w:rsidR="00A86F91" w:rsidRPr="005F2FDB" w:rsidRDefault="00A86F91" w:rsidP="00A86F91">
                    <w:pPr>
                      <w:pStyle w:val="Adresse"/>
                      <w:rPr>
                        <w:i/>
                        <w:iCs/>
                      </w:rPr>
                    </w:pPr>
                    <w:r w:rsidRPr="005F2FDB">
                      <w:rPr>
                        <w:i/>
                        <w:iCs/>
                      </w:rPr>
                      <w:t>Journal Name</w:t>
                    </w:r>
                  </w:p>
                  <w:p w14:paraId="28D9A5C2" w14:textId="77777777" w:rsidR="00A86F91" w:rsidRPr="006D62B0" w:rsidRDefault="00A86F91" w:rsidP="003477B2">
                    <w:pPr>
                      <w:pStyle w:val="Absender"/>
                    </w:pPr>
                  </w:p>
                </w:txbxContent>
              </v:textbox>
              <w10:wrap anchorx="page"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92CE6" w14:textId="52A9012C" w:rsidR="00A75D8D" w:rsidRDefault="00A75D8D" w:rsidP="003477B2">
    <w:pPr>
      <w:pStyle w:val="Header"/>
    </w:pPr>
    <w:r>
      <w:rPr>
        <w:noProof/>
        <w:lang w:eastAsia="en-US"/>
      </w:rPr>
      <mc:AlternateContent>
        <mc:Choice Requires="wps">
          <w:drawing>
            <wp:anchor distT="0" distB="0" distL="114300" distR="114300" simplePos="0" relativeHeight="251666944" behindDoc="0" locked="0" layoutInCell="1" allowOverlap="1" wp14:anchorId="5ECC37AA" wp14:editId="5B8052DE">
              <wp:simplePos x="0" y="0"/>
              <wp:positionH relativeFrom="column">
                <wp:posOffset>1166</wp:posOffset>
              </wp:positionH>
              <wp:positionV relativeFrom="paragraph">
                <wp:posOffset>-1088888</wp:posOffset>
              </wp:positionV>
              <wp:extent cx="2803525" cy="544010"/>
              <wp:effectExtent l="0" t="0" r="3175" b="2540"/>
              <wp:wrapNone/>
              <wp:docPr id="5" name="Text Box 5"/>
              <wp:cNvGraphicFramePr/>
              <a:graphic xmlns:a="http://schemas.openxmlformats.org/drawingml/2006/main">
                <a:graphicData uri="http://schemas.microsoft.com/office/word/2010/wordprocessingShape">
                  <wps:wsp>
                    <wps:cNvSpPr txBox="1"/>
                    <wps:spPr>
                      <a:xfrm>
                        <a:off x="0" y="0"/>
                        <a:ext cx="2803525" cy="544010"/>
                      </a:xfrm>
                      <a:prstGeom prst="rect">
                        <a:avLst/>
                      </a:prstGeom>
                      <a:solidFill>
                        <a:schemeClr val="lt1"/>
                      </a:solidFill>
                      <a:ln w="6350">
                        <a:noFill/>
                      </a:ln>
                    </wps:spPr>
                    <wps:txbx>
                      <w:txbxContent>
                        <w:p w14:paraId="588E322B" w14:textId="77777777" w:rsidR="00A75D8D" w:rsidRPr="009C17B6" w:rsidRDefault="00A75D8D" w:rsidP="00EF351B">
                          <w:pPr>
                            <w:pStyle w:val="Adresse"/>
                          </w:pPr>
                          <w:r>
                            <w:t>Editor Name and Title</w:t>
                          </w:r>
                        </w:p>
                        <w:p w14:paraId="62278A23" w14:textId="77777777" w:rsidR="00A75D8D" w:rsidRPr="009C17B6" w:rsidRDefault="00A75D8D" w:rsidP="00EF351B">
                          <w:pPr>
                            <w:pStyle w:val="Adresse"/>
                          </w:pPr>
                          <w:r>
                            <w:t>Function</w:t>
                          </w:r>
                        </w:p>
                        <w:p w14:paraId="21EB5DD9" w14:textId="77777777" w:rsidR="00A75D8D" w:rsidRPr="005F2FDB" w:rsidRDefault="00A75D8D" w:rsidP="005F2FDB">
                          <w:pPr>
                            <w:pStyle w:val="Adresse"/>
                            <w:rPr>
                              <w:i/>
                              <w:iCs/>
                            </w:rPr>
                          </w:pPr>
                          <w:r w:rsidRPr="005F2FDB">
                            <w:rPr>
                              <w:i/>
                              <w:iCs/>
                            </w:rPr>
                            <w:t>Journal Name</w:t>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CC37AA" id="_x0000_t202" coordsize="21600,21600" o:spt="202" path="m,l,21600r21600,l21600,xe">
              <v:stroke joinstyle="miter"/>
              <v:path gradientshapeok="t" o:connecttype="rect"/>
            </v:shapetype>
            <v:shape id="Text Box 5" o:spid="_x0000_s1031" type="#_x0000_t202" style="position:absolute;left:0;text-align:left;margin-left:.1pt;margin-top:-85.75pt;width:220.75pt;height:42.8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" fillcolor="white [3201]" stroked="f" strokeweight=".5pt">
              <v:textbox inset="0">
                <w:txbxContent>
                  <w:p w14:paraId="588E322B" w14:textId="77777777" w:rsidR="00A75D8D" w:rsidRPr="009C17B6" w:rsidRDefault="00A75D8D" w:rsidP="00EF351B">
                    <w:pPr>
                      <w:pStyle w:val="Adresse"/>
                    </w:pPr>
                    <w:r>
                      <w:t>Editor Name and Title</w:t>
                    </w:r>
                  </w:p>
                  <w:p w14:paraId="62278A23" w14:textId="77777777" w:rsidR="00A75D8D" w:rsidRPr="009C17B6" w:rsidRDefault="00A75D8D" w:rsidP="00EF351B">
                    <w:pPr>
                      <w:pStyle w:val="Adresse"/>
                    </w:pPr>
                    <w:r>
                      <w:t>Function</w:t>
                    </w:r>
                  </w:p>
                  <w:p w14:paraId="21EB5DD9" w14:textId="77777777" w:rsidR="00A75D8D" w:rsidRPr="005F2FDB" w:rsidRDefault="00A75D8D" w:rsidP="005F2FDB">
                    <w:pPr>
                      <w:pStyle w:val="Adresse"/>
                      <w:rPr>
                        <w:i/>
                        <w:iCs/>
                      </w:rPr>
                    </w:pPr>
                    <w:r w:rsidRPr="005F2FDB">
                      <w:rPr>
                        <w:i/>
                        <w:iCs/>
                      </w:rPr>
                      <w:t>Journal Name</w:t>
                    </w:r>
                  </w:p>
                </w:txbxContent>
              </v:textbox>
            </v:shape>
          </w:pict>
        </mc:Fallback>
      </mc:AlternateContent>
    </w:r>
    <w:r>
      <w:rPr>
        <w:noProof/>
        <w:lang w:eastAsia="en-US"/>
      </w:rPr>
      <mc:AlternateContent>
        <mc:Choice Requires="wps">
          <w:drawing>
            <wp:anchor distT="0" distB="0" distL="114300" distR="114300" simplePos="0" relativeHeight="251663872" behindDoc="0" locked="1" layoutInCell="1" allowOverlap="1" wp14:anchorId="0D2F2826" wp14:editId="1F4B26D8">
              <wp:simplePos x="0" y="0"/>
              <wp:positionH relativeFrom="page">
                <wp:posOffset>4855210</wp:posOffset>
              </wp:positionH>
              <wp:positionV relativeFrom="page">
                <wp:posOffset>468630</wp:posOffset>
              </wp:positionV>
              <wp:extent cx="2124075" cy="387350"/>
              <wp:effectExtent l="0" t="0" r="9525" b="635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38735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70D9C40" w14:textId="6AB3147B" w:rsidR="00A75D8D" w:rsidRPr="00A75D8D" w:rsidRDefault="00A75D8D" w:rsidP="00A75D8D">
                          <w:pPr>
                            <w:pStyle w:val="Universittseinheit"/>
                            <w:jc w:val="left"/>
                          </w:pPr>
                          <w:r>
                            <w:t>Department of Plant and Microbial Biology (IPMB)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F2826" id="_x0000_s1032" type="#_x0000_t202" style="position:absolute;left:0;text-align:left;margin-left:382.3pt;margin-top:36.9pt;width:167.25pt;height:30.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" filled="f" stroked="f">
              <v:textbox inset="0,0,0,0">
                <w:txbxContent>
                  <w:p w14:paraId="770D9C40" w14:textId="6AB3147B" w:rsidR="00A75D8D" w:rsidRPr="00A75D8D" w:rsidRDefault="00A75D8D" w:rsidP="00A75D8D">
                    <w:pPr>
                      <w:pStyle w:val="Universittseinheit"/>
                      <w:jc w:val="left"/>
                    </w:pPr>
                    <w:r>
                      <w:t>Department of Plant and Microbial Biology (IPMB)</w:t>
                    </w:r>
                  </w:p>
                </w:txbxContent>
              </v:textbox>
              <w10:wrap anchorx="page" anchory="page"/>
              <w10:anchorlock/>
            </v:shape>
          </w:pict>
        </mc:Fallback>
      </mc:AlternateContent>
    </w:r>
    <w:r>
      <w:rPr>
        <w:noProof/>
        <w:lang w:eastAsia="en-US"/>
      </w:rPr>
      <w:drawing>
        <wp:anchor distT="0" distB="0" distL="114300" distR="114300" simplePos="0" relativeHeight="251665920" behindDoc="0" locked="1" layoutInCell="1" allowOverlap="1" wp14:anchorId="309FFA51" wp14:editId="0452CDFF">
          <wp:simplePos x="0" y="0"/>
          <wp:positionH relativeFrom="page">
            <wp:posOffset>518795</wp:posOffset>
          </wp:positionH>
          <wp:positionV relativeFrom="page">
            <wp:posOffset>349885</wp:posOffset>
          </wp:positionV>
          <wp:extent cx="2026920" cy="684530"/>
          <wp:effectExtent l="25400" t="0" r="5080" b="0"/>
          <wp:wrapNone/>
          <wp:docPr id="13" name="Picture 13" descr="uzh_logo_e_pos_grau_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zh_logo_e_pos_grau_1mm"/>
                  <pic:cNvPicPr>
                    <a:picLocks noChangeAspect="1" noChangeArrowheads="1"/>
                  </pic:cNvPicPr>
                </pic:nvPicPr>
                <pic:blipFill>
                  <a:blip r:embed="rId1"/>
                  <a:srcRect/>
                  <a:stretch>
                    <a:fillRect/>
                  </a:stretch>
                </pic:blipFill>
                <pic:spPr bwMode="auto">
                  <a:xfrm>
                    <a:off x="0" y="0"/>
                    <a:ext cx="2026920" cy="684530"/>
                  </a:xfrm>
                  <a:prstGeom prst="rect">
                    <a:avLst/>
                  </a:prstGeom>
                  <a:noFill/>
                  <a:ln w="9525">
                    <a:no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8"/>
  <w:hyphenationZone w:val="425"/>
  <w:doNotHyphenateCap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9F"/>
    <w:rsid w:val="0004404D"/>
    <w:rsid w:val="00046A18"/>
    <w:rsid w:val="00095E19"/>
    <w:rsid w:val="000A2852"/>
    <w:rsid w:val="000A6280"/>
    <w:rsid w:val="000C17E7"/>
    <w:rsid w:val="000D011A"/>
    <w:rsid w:val="000D6EB4"/>
    <w:rsid w:val="000E7206"/>
    <w:rsid w:val="00114527"/>
    <w:rsid w:val="00117301"/>
    <w:rsid w:val="001324F6"/>
    <w:rsid w:val="00136D96"/>
    <w:rsid w:val="001413C0"/>
    <w:rsid w:val="001512DC"/>
    <w:rsid w:val="0018059D"/>
    <w:rsid w:val="00180C22"/>
    <w:rsid w:val="001A5A9F"/>
    <w:rsid w:val="001B7484"/>
    <w:rsid w:val="001E3A91"/>
    <w:rsid w:val="0020577A"/>
    <w:rsid w:val="002147DB"/>
    <w:rsid w:val="00236C7E"/>
    <w:rsid w:val="00245DA0"/>
    <w:rsid w:val="002771C8"/>
    <w:rsid w:val="00293ECD"/>
    <w:rsid w:val="002A2AE9"/>
    <w:rsid w:val="002C0B8E"/>
    <w:rsid w:val="002C17FE"/>
    <w:rsid w:val="002F357B"/>
    <w:rsid w:val="00326493"/>
    <w:rsid w:val="003477B2"/>
    <w:rsid w:val="003629E9"/>
    <w:rsid w:val="0037306C"/>
    <w:rsid w:val="003826FF"/>
    <w:rsid w:val="003A2C34"/>
    <w:rsid w:val="003C078A"/>
    <w:rsid w:val="0040049E"/>
    <w:rsid w:val="0042239C"/>
    <w:rsid w:val="00424C8A"/>
    <w:rsid w:val="00430947"/>
    <w:rsid w:val="004522A4"/>
    <w:rsid w:val="004739F3"/>
    <w:rsid w:val="00477C9B"/>
    <w:rsid w:val="004818C2"/>
    <w:rsid w:val="004B522A"/>
    <w:rsid w:val="004C157F"/>
    <w:rsid w:val="004C1E1B"/>
    <w:rsid w:val="005065D2"/>
    <w:rsid w:val="00520329"/>
    <w:rsid w:val="005207FC"/>
    <w:rsid w:val="00524AB6"/>
    <w:rsid w:val="005431C5"/>
    <w:rsid w:val="005600E8"/>
    <w:rsid w:val="005B00D3"/>
    <w:rsid w:val="005E06F6"/>
    <w:rsid w:val="005E786E"/>
    <w:rsid w:val="005F2FDB"/>
    <w:rsid w:val="00610AAB"/>
    <w:rsid w:val="006154BA"/>
    <w:rsid w:val="00622322"/>
    <w:rsid w:val="00626AF9"/>
    <w:rsid w:val="00636A00"/>
    <w:rsid w:val="00653B38"/>
    <w:rsid w:val="006847E1"/>
    <w:rsid w:val="006A1D0F"/>
    <w:rsid w:val="006C08EE"/>
    <w:rsid w:val="006C1386"/>
    <w:rsid w:val="006C5A7D"/>
    <w:rsid w:val="006D0008"/>
    <w:rsid w:val="006D323D"/>
    <w:rsid w:val="006D6520"/>
    <w:rsid w:val="00723E83"/>
    <w:rsid w:val="007301E5"/>
    <w:rsid w:val="00734B9F"/>
    <w:rsid w:val="00757ABC"/>
    <w:rsid w:val="00765AD6"/>
    <w:rsid w:val="00791768"/>
    <w:rsid w:val="007B4673"/>
    <w:rsid w:val="007D0148"/>
    <w:rsid w:val="007E0273"/>
    <w:rsid w:val="007F3335"/>
    <w:rsid w:val="008007D5"/>
    <w:rsid w:val="00804471"/>
    <w:rsid w:val="00857E31"/>
    <w:rsid w:val="008A4A61"/>
    <w:rsid w:val="008D2BB1"/>
    <w:rsid w:val="00901218"/>
    <w:rsid w:val="00905D2C"/>
    <w:rsid w:val="009231E7"/>
    <w:rsid w:val="00930956"/>
    <w:rsid w:val="00963E26"/>
    <w:rsid w:val="00971950"/>
    <w:rsid w:val="00973218"/>
    <w:rsid w:val="009B0125"/>
    <w:rsid w:val="009B0CAC"/>
    <w:rsid w:val="009C17B6"/>
    <w:rsid w:val="009C591A"/>
    <w:rsid w:val="009D0EAE"/>
    <w:rsid w:val="009F40BF"/>
    <w:rsid w:val="00A25170"/>
    <w:rsid w:val="00A535EE"/>
    <w:rsid w:val="00A66AAA"/>
    <w:rsid w:val="00A75D8D"/>
    <w:rsid w:val="00A76A87"/>
    <w:rsid w:val="00A83871"/>
    <w:rsid w:val="00A8608C"/>
    <w:rsid w:val="00A86F91"/>
    <w:rsid w:val="00A9285D"/>
    <w:rsid w:val="00AD607F"/>
    <w:rsid w:val="00B02E14"/>
    <w:rsid w:val="00B21B18"/>
    <w:rsid w:val="00B51D52"/>
    <w:rsid w:val="00B67D4C"/>
    <w:rsid w:val="00B7003A"/>
    <w:rsid w:val="00B73D1C"/>
    <w:rsid w:val="00BA6263"/>
    <w:rsid w:val="00BB6A7F"/>
    <w:rsid w:val="00BE4B7F"/>
    <w:rsid w:val="00BF4136"/>
    <w:rsid w:val="00BF7FD1"/>
    <w:rsid w:val="00CA6D38"/>
    <w:rsid w:val="00CE4B69"/>
    <w:rsid w:val="00CF1E5D"/>
    <w:rsid w:val="00CF377E"/>
    <w:rsid w:val="00D925E7"/>
    <w:rsid w:val="00D94DF2"/>
    <w:rsid w:val="00D95F1E"/>
    <w:rsid w:val="00D97AE5"/>
    <w:rsid w:val="00DB4910"/>
    <w:rsid w:val="00DB5C3D"/>
    <w:rsid w:val="00DC2041"/>
    <w:rsid w:val="00DC7E22"/>
    <w:rsid w:val="00DE3769"/>
    <w:rsid w:val="00DF6A0B"/>
    <w:rsid w:val="00E01F79"/>
    <w:rsid w:val="00E169DF"/>
    <w:rsid w:val="00E64E02"/>
    <w:rsid w:val="00E82B7B"/>
    <w:rsid w:val="00E840E3"/>
    <w:rsid w:val="00E8792C"/>
    <w:rsid w:val="00EA4F85"/>
    <w:rsid w:val="00EC3EDE"/>
    <w:rsid w:val="00ED3C60"/>
    <w:rsid w:val="00ED6EE8"/>
    <w:rsid w:val="00EF351B"/>
    <w:rsid w:val="00F23EE0"/>
    <w:rsid w:val="00F251C4"/>
    <w:rsid w:val="00F41F8F"/>
    <w:rsid w:val="00F616DC"/>
    <w:rsid w:val="00F80406"/>
    <w:rsid w:val="00F82095"/>
    <w:rsid w:val="00FB3DD2"/>
    <w:rsid w:val="00FE06A1"/>
    <w:rsid w:val="00FE54E7"/>
    <w:rsid w:val="00FF062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94F2E9"/>
  <w15:docId w15:val="{50E9438D-2FE6-4644-9B4C-65D60175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FDB"/>
    <w:pPr>
      <w:spacing w:line="280" w:lineRule="atLeast"/>
      <w:jc w:val="both"/>
    </w:pPr>
    <w:rPr>
      <w:rFonts w:ascii="Arial" w:hAnsi="Arial" w:cs="Arial"/>
      <w:sz w:val="20"/>
      <w:szCs w:val="22"/>
      <w:lang w:eastAsia="zh-TW"/>
    </w:rPr>
  </w:style>
  <w:style w:type="paragraph" w:styleId="Heading1">
    <w:name w:val="heading 1"/>
    <w:basedOn w:val="Normal"/>
    <w:next w:val="Normal"/>
    <w:qFormat/>
    <w:rsid w:val="001F237C"/>
    <w:pPr>
      <w:keepNext/>
      <w:outlineLvl w:val="0"/>
    </w:pPr>
    <w:rPr>
      <w:b/>
      <w:bCs/>
      <w:kern w:val="32"/>
    </w:rPr>
  </w:style>
  <w:style w:type="paragraph" w:styleId="Heading2">
    <w:name w:val="heading 2"/>
    <w:basedOn w:val="Normal"/>
    <w:next w:val="Normal"/>
    <w:qFormat/>
    <w:rsid w:val="001F237C"/>
    <w:pPr>
      <w:keepNext/>
      <w:outlineLvl w:val="1"/>
    </w:pPr>
    <w:rPr>
      <w:b/>
      <w:bCs/>
    </w:rPr>
  </w:style>
  <w:style w:type="paragraph" w:styleId="Heading3">
    <w:name w:val="heading 3"/>
    <w:basedOn w:val="Normal"/>
    <w:next w:val="Normal"/>
    <w:qFormat/>
    <w:rsid w:val="001F237C"/>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7D9A"/>
    <w:rPr>
      <w:rFonts w:ascii="Lucida Grande" w:hAnsi="Lucida Grande"/>
      <w:sz w:val="18"/>
      <w:szCs w:val="18"/>
    </w:rPr>
  </w:style>
  <w:style w:type="character" w:customStyle="1" w:styleId="BalloonTextChar">
    <w:name w:val="Balloon Text Char"/>
    <w:basedOn w:val="DefaultParagraphFont"/>
    <w:link w:val="BalloonText"/>
    <w:uiPriority w:val="99"/>
    <w:semiHidden/>
    <w:rsid w:val="00757D9A"/>
    <w:rPr>
      <w:rFonts w:ascii="Lucida Grande" w:hAnsi="Lucida Grande"/>
      <w:sz w:val="18"/>
      <w:szCs w:val="18"/>
    </w:rPr>
  </w:style>
  <w:style w:type="paragraph" w:styleId="Header">
    <w:name w:val="header"/>
    <w:basedOn w:val="Normal"/>
    <w:rsid w:val="00140CC4"/>
    <w:pPr>
      <w:tabs>
        <w:tab w:val="center" w:pos="4536"/>
        <w:tab w:val="right" w:pos="9072"/>
      </w:tabs>
    </w:pPr>
  </w:style>
  <w:style w:type="paragraph" w:styleId="Footer">
    <w:name w:val="footer"/>
    <w:basedOn w:val="Normal"/>
    <w:rsid w:val="003D208E"/>
    <w:pPr>
      <w:tabs>
        <w:tab w:val="center" w:pos="4536"/>
        <w:tab w:val="right" w:pos="9072"/>
      </w:tabs>
      <w:spacing w:line="180" w:lineRule="exact"/>
    </w:pPr>
    <w:rPr>
      <w:sz w:val="15"/>
      <w:szCs w:val="15"/>
    </w:rPr>
  </w:style>
  <w:style w:type="table" w:styleId="TableGrid">
    <w:name w:val="Table Grid"/>
    <w:basedOn w:val="TableNormal"/>
    <w:rsid w:val="00CE2323"/>
    <w:pPr>
      <w:spacing w:line="280" w:lineRule="atLeast"/>
    </w:pPr>
    <w:tblPr>
      <w:tblCellMar>
        <w:left w:w="0" w:type="dxa"/>
        <w:right w:w="0" w:type="dxa"/>
      </w:tblCellMar>
    </w:tblPr>
  </w:style>
  <w:style w:type="paragraph" w:customStyle="1" w:styleId="Universittseinheit">
    <w:name w:val="Universitätseinheit"/>
    <w:basedOn w:val="Normal"/>
    <w:rsid w:val="0084116D"/>
    <w:pPr>
      <w:spacing w:line="240" w:lineRule="exact"/>
    </w:pPr>
    <w:rPr>
      <w:b/>
      <w:bCs/>
    </w:rPr>
  </w:style>
  <w:style w:type="paragraph" w:customStyle="1" w:styleId="Absender">
    <w:name w:val="Absender"/>
    <w:basedOn w:val="Normal"/>
    <w:rsid w:val="0084116D"/>
    <w:pPr>
      <w:spacing w:line="180" w:lineRule="exact"/>
    </w:pPr>
    <w:rPr>
      <w:sz w:val="15"/>
      <w:szCs w:val="15"/>
    </w:rPr>
  </w:style>
  <w:style w:type="paragraph" w:customStyle="1" w:styleId="Betreff">
    <w:name w:val="Betreff"/>
    <w:basedOn w:val="Normal"/>
    <w:rsid w:val="003D208E"/>
    <w:rPr>
      <w:b/>
      <w:bCs/>
    </w:rPr>
  </w:style>
  <w:style w:type="paragraph" w:customStyle="1" w:styleId="Adresse">
    <w:name w:val="Adresse"/>
    <w:basedOn w:val="Normal"/>
    <w:rsid w:val="006F3E70"/>
    <w:pPr>
      <w:spacing w:line="220" w:lineRule="atLeast"/>
      <w:ind w:right="1985"/>
    </w:pPr>
    <w:rPr>
      <w:sz w:val="18"/>
      <w:szCs w:val="18"/>
    </w:rPr>
  </w:style>
  <w:style w:type="paragraph" w:customStyle="1" w:styleId="Absenderzeile">
    <w:name w:val="Absenderzeile"/>
    <w:basedOn w:val="Normal"/>
    <w:rsid w:val="00A37BB3"/>
    <w:pPr>
      <w:spacing w:line="180" w:lineRule="exact"/>
    </w:pPr>
    <w:rPr>
      <w:sz w:val="14"/>
      <w:szCs w:val="14"/>
    </w:rPr>
  </w:style>
  <w:style w:type="paragraph" w:customStyle="1" w:styleId="Untereinheit">
    <w:name w:val="Untereinheit"/>
    <w:basedOn w:val="Universittseinheit"/>
    <w:rsid w:val="00C077BD"/>
    <w:rPr>
      <w:b w:val="0"/>
      <w:bCs w:val="0"/>
    </w:rPr>
  </w:style>
  <w:style w:type="character" w:styleId="Hyperlink">
    <w:name w:val="Hyperlink"/>
    <w:basedOn w:val="DefaultParagraphFont"/>
    <w:rsid w:val="00930956"/>
    <w:rPr>
      <w:color w:val="0000FF"/>
      <w:u w:val="single"/>
    </w:rPr>
  </w:style>
  <w:style w:type="character" w:styleId="Strong">
    <w:name w:val="Strong"/>
    <w:basedOn w:val="DefaultParagraphFont"/>
    <w:uiPriority w:val="22"/>
    <w:rsid w:val="009B0125"/>
    <w:rPr>
      <w:b/>
    </w:rPr>
  </w:style>
  <w:style w:type="character" w:styleId="Emphasis">
    <w:name w:val="Emphasis"/>
    <w:qFormat/>
    <w:rsid w:val="00520329"/>
    <w:rPr>
      <w:i/>
      <w:iCs/>
    </w:rPr>
  </w:style>
  <w:style w:type="paragraph" w:customStyle="1" w:styleId="ListContents">
    <w:name w:val="List Contents"/>
    <w:basedOn w:val="Normal"/>
    <w:rsid w:val="00520329"/>
    <w:pPr>
      <w:suppressAutoHyphens/>
      <w:ind w:left="567"/>
    </w:pPr>
    <w:rPr>
      <w:szCs w:val="20"/>
      <w:lang w:eastAsia="ar-SA"/>
    </w:rPr>
  </w:style>
  <w:style w:type="paragraph" w:customStyle="1" w:styleId="a">
    <w:rsid w:val="006C5A7D"/>
  </w:style>
  <w:style w:type="paragraph" w:styleId="Caption">
    <w:name w:val="caption"/>
    <w:basedOn w:val="Normal"/>
    <w:qFormat/>
    <w:rsid w:val="006C5A7D"/>
    <w:pPr>
      <w:suppressLineNumbers/>
      <w:suppressAutoHyphens/>
      <w:spacing w:before="120" w:after="120" w:line="240" w:lineRule="auto"/>
    </w:pPr>
    <w:rPr>
      <w:rFonts w:ascii="Times New Roman" w:eastAsia="Times New Roman" w:hAnsi="Times New Roman" w:cs="Times New Roman"/>
      <w:i/>
      <w:iCs/>
      <w:lang w:eastAsia="ar-SA"/>
    </w:rPr>
  </w:style>
  <w:style w:type="paragraph" w:customStyle="1" w:styleId="CM16">
    <w:name w:val="CM16"/>
    <w:basedOn w:val="Normal"/>
    <w:next w:val="Normal"/>
    <w:uiPriority w:val="99"/>
    <w:rsid w:val="006C5A7D"/>
    <w:pPr>
      <w:widowControl w:val="0"/>
      <w:autoSpaceDE w:val="0"/>
      <w:autoSpaceDN w:val="0"/>
      <w:adjustRightInd w:val="0"/>
      <w:spacing w:line="240" w:lineRule="auto"/>
    </w:pPr>
    <w:rPr>
      <w:rFonts w:ascii="CM R 17" w:eastAsia="Times New Roman" w:hAnsi="CM R 17" w:cs="Times New Roman"/>
      <w:lang w:eastAsia="en-US"/>
    </w:rPr>
  </w:style>
  <w:style w:type="paragraph" w:styleId="BodyText">
    <w:name w:val="Body Text"/>
    <w:basedOn w:val="Normal"/>
    <w:link w:val="BodyTextChar"/>
    <w:qFormat/>
    <w:rsid w:val="005F2FDB"/>
    <w:pPr>
      <w:spacing w:before="180" w:after="180" w:line="240" w:lineRule="auto"/>
    </w:pPr>
    <w:rPr>
      <w:rFonts w:eastAsiaTheme="minorHAnsi"/>
      <w:lang w:eastAsia="en-US"/>
    </w:rPr>
  </w:style>
  <w:style w:type="character" w:customStyle="1" w:styleId="BodyTextChar">
    <w:name w:val="Body Text Char"/>
    <w:basedOn w:val="DefaultParagraphFont"/>
    <w:link w:val="BodyText"/>
    <w:rsid w:val="005F2FDB"/>
    <w:rPr>
      <w:rFonts w:ascii="Arial" w:eastAsiaTheme="minorHAnsi" w:hAnsi="Arial" w:cs="Arial"/>
      <w:sz w:val="20"/>
      <w:szCs w:val="22"/>
    </w:rPr>
  </w:style>
  <w:style w:type="paragraph" w:customStyle="1" w:styleId="FirstParagraph">
    <w:name w:val="First Paragraph"/>
    <w:basedOn w:val="BodyText"/>
    <w:next w:val="BodyText"/>
    <w:qFormat/>
    <w:rsid w:val="009C591A"/>
  </w:style>
  <w:style w:type="character" w:styleId="CommentReference">
    <w:name w:val="annotation reference"/>
    <w:basedOn w:val="DefaultParagraphFont"/>
    <w:semiHidden/>
    <w:unhideWhenUsed/>
    <w:rsid w:val="006D323D"/>
    <w:rPr>
      <w:sz w:val="16"/>
      <w:szCs w:val="16"/>
    </w:rPr>
  </w:style>
  <w:style w:type="paragraph" w:styleId="CommentText">
    <w:name w:val="annotation text"/>
    <w:basedOn w:val="Normal"/>
    <w:link w:val="CommentTextChar"/>
    <w:semiHidden/>
    <w:unhideWhenUsed/>
    <w:rsid w:val="006D323D"/>
    <w:pPr>
      <w:spacing w:line="240" w:lineRule="auto"/>
    </w:pPr>
    <w:rPr>
      <w:szCs w:val="20"/>
    </w:rPr>
  </w:style>
  <w:style w:type="character" w:customStyle="1" w:styleId="CommentTextChar">
    <w:name w:val="Comment Text Char"/>
    <w:basedOn w:val="DefaultParagraphFont"/>
    <w:link w:val="CommentText"/>
    <w:semiHidden/>
    <w:rsid w:val="006D323D"/>
    <w:rPr>
      <w:rFonts w:ascii="Arial" w:hAnsi="Arial" w:cs="Arial"/>
      <w:sz w:val="20"/>
      <w:szCs w:val="20"/>
      <w:lang w:eastAsia="zh-TW"/>
    </w:rPr>
  </w:style>
  <w:style w:type="paragraph" w:styleId="CommentSubject">
    <w:name w:val="annotation subject"/>
    <w:basedOn w:val="CommentText"/>
    <w:next w:val="CommentText"/>
    <w:link w:val="CommentSubjectChar"/>
    <w:semiHidden/>
    <w:unhideWhenUsed/>
    <w:rsid w:val="006D323D"/>
    <w:rPr>
      <w:b/>
      <w:bCs/>
    </w:rPr>
  </w:style>
  <w:style w:type="character" w:customStyle="1" w:styleId="CommentSubjectChar">
    <w:name w:val="Comment Subject Char"/>
    <w:basedOn w:val="CommentTextChar"/>
    <w:link w:val="CommentSubject"/>
    <w:semiHidden/>
    <w:rsid w:val="006D323D"/>
    <w:rPr>
      <w:rFonts w:ascii="Arial" w:hAnsi="Arial" w:cs="Arial"/>
      <w:b/>
      <w:bCs/>
      <w:sz w:val="20"/>
      <w:szCs w:val="20"/>
      <w:lang w:eastAsia="zh-TW"/>
    </w:rPr>
  </w:style>
  <w:style w:type="character" w:styleId="UnresolvedMention">
    <w:name w:val="Unresolved Mention"/>
    <w:basedOn w:val="DefaultParagraphFont"/>
    <w:uiPriority w:val="99"/>
    <w:semiHidden/>
    <w:unhideWhenUsed/>
    <w:rsid w:val="00EF3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2720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www.botinst.uzh.ch" TargetMode="External"/><Relationship Id="rId2" Type="http://schemas.openxmlformats.org/officeDocument/2006/relationships/hyperlink" Target="mailto:grossnik@botinst.uzh.ch" TargetMode="External"/><Relationship Id="rId1" Type="http://schemas.openxmlformats.org/officeDocument/2006/relationships/hyperlink" Target="http://www.botinst.uzh.ch" TargetMode="External"/><Relationship Id="rId5" Type="http://schemas.openxmlformats.org/officeDocument/2006/relationships/image" Target="media/image1.png"/><Relationship Id="rId4" Type="http://schemas.openxmlformats.org/officeDocument/2006/relationships/hyperlink" Target="mailto:grossnik@botinst.uzh.ch"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ueli:Downloads:Letter_with_sen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Macintosh%20HD:Users:ueli:Downloads:Letter_with_sender.dot</Template>
  <TotalTime>21</TotalTime>
  <Pages>2</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Letter</vt:lpstr>
    </vt:vector>
  </TitlesOfParts>
  <Company>University of Zurich</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dc:title>
  <dc:subject/>
  <dc:creator>Ueli Grossniklaus</dc:creator>
  <cp:keywords/>
  <dc:description>Vorlage uzh_brief_mit_absender_e MSO2003 v1 6.5.2010</dc:description>
  <cp:lastModifiedBy>Hannes Vogler</cp:lastModifiedBy>
  <cp:revision>9</cp:revision>
  <cp:lastPrinted>2016-07-14T13:30:00Z</cp:lastPrinted>
  <dcterms:created xsi:type="dcterms:W3CDTF">2023-04-06T12:45:00Z</dcterms:created>
  <dcterms:modified xsi:type="dcterms:W3CDTF">2023-04-06T14:54:00Z</dcterms:modified>
</cp:coreProperties>
</file>